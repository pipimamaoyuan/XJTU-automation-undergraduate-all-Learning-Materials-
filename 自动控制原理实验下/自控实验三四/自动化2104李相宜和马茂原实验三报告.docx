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0" w:firstLineChars="0"/>
        <w:jc w:val="center"/>
        <w:rPr>
          <w:rFonts w:ascii="华文宋体" w:hAnsi="华文宋体" w:eastAsia="华文宋体"/>
          <w:sz w:val="52"/>
          <w:szCs w:val="52"/>
        </w:rPr>
      </w:pPr>
      <w:r>
        <w:rPr>
          <w:rFonts w:hint="eastAsia" w:ascii="宋体" w:hAnsi="宋体"/>
          <w:sz w:val="28"/>
          <w:szCs w:val="28"/>
        </w:rPr>
        <w:drawing>
          <wp:inline distT="0" distB="0" distL="0" distR="0">
            <wp:extent cx="2458720" cy="658495"/>
            <wp:effectExtent l="0" t="0" r="508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8365" cy="6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left"/>
        <w:rPr>
          <w:rFonts w:ascii="华文宋体" w:hAnsi="华文宋体" w:eastAsia="华文宋体"/>
          <w:sz w:val="52"/>
          <w:szCs w:val="52"/>
        </w:rPr>
      </w:pPr>
    </w:p>
    <w:p>
      <w:pPr>
        <w:spacing w:after="240" w:afterLines="100"/>
        <w:ind w:firstLine="0" w:firstLineChars="0"/>
        <w:jc w:val="left"/>
        <w:rPr>
          <w:rFonts w:ascii="宋体" w:hAnsi="宋体"/>
          <w:sz w:val="44"/>
          <w:szCs w:val="52"/>
        </w:rPr>
      </w:pPr>
    </w:p>
    <w:p>
      <w:pPr>
        <w:spacing w:after="240" w:afterLines="100"/>
        <w:ind w:firstLine="0" w:firstLineChars="0"/>
        <w:jc w:val="left"/>
        <w:rPr>
          <w:rFonts w:ascii="宋体" w:hAnsi="宋体"/>
          <w:sz w:val="44"/>
          <w:szCs w:val="52"/>
        </w:rPr>
      </w:pPr>
    </w:p>
    <w:p>
      <w:pPr>
        <w:spacing w:after="240" w:afterLines="100"/>
        <w:ind w:firstLine="0" w:firstLineChars="0"/>
        <w:jc w:val="left"/>
        <w:rPr>
          <w:rFonts w:ascii="宋体" w:hAnsi="宋体"/>
          <w:sz w:val="44"/>
          <w:szCs w:val="52"/>
        </w:rPr>
      </w:pPr>
    </w:p>
    <w:p>
      <w:pPr>
        <w:jc w:val="center"/>
        <w:rPr>
          <w:rFonts w:ascii="宋体" w:hAnsi="宋体"/>
          <w:sz w:val="72"/>
          <w:szCs w:val="72"/>
        </w:rPr>
      </w:pPr>
      <w:r>
        <w:rPr>
          <w:rFonts w:ascii="Times New Roman" w:cs="Times New Roman" w:hAnsiTheme="majorEastAsia" w:eastAsiaTheme="majorEastAsia"/>
          <w:b/>
          <w:sz w:val="44"/>
          <w:szCs w:val="44"/>
        </w:rPr>
        <w:t>实验</w:t>
      </w:r>
      <w:r>
        <w:rPr>
          <w:rFonts w:hint="eastAsia" w:ascii="Times New Roman" w:cs="Times New Roman" w:hAnsiTheme="majorEastAsia" w:eastAsiaTheme="majorEastAsia"/>
          <w:b/>
          <w:sz w:val="44"/>
          <w:szCs w:val="44"/>
          <w:lang w:val="en-US" w:eastAsia="zh-CN"/>
        </w:rPr>
        <w:t>三 直升机姿态控制系统设计</w:t>
      </w:r>
    </w:p>
    <w:p>
      <w:pPr>
        <w:ind w:firstLine="0" w:firstLineChars="0"/>
        <w:rPr>
          <w:rFonts w:ascii="宋体" w:hAnsi="宋体"/>
          <w:sz w:val="72"/>
          <w:szCs w:val="72"/>
        </w:rPr>
      </w:pPr>
    </w:p>
    <w:p>
      <w:pPr>
        <w:spacing w:line="276" w:lineRule="auto"/>
        <w:ind w:firstLine="0" w:firstLineChars="0"/>
        <w:rPr>
          <w:rFonts w:ascii="宋体" w:hAnsi="宋体"/>
          <w:sz w:val="28"/>
          <w:szCs w:val="28"/>
        </w:rPr>
      </w:pPr>
    </w:p>
    <w:p>
      <w:pPr>
        <w:spacing w:line="276" w:lineRule="auto"/>
        <w:ind w:firstLine="0" w:firstLineChars="0"/>
        <w:jc w:val="both"/>
        <w:rPr>
          <w:rFonts w:hint="eastAsia" w:ascii="宋体" w:hAnsi="宋体"/>
          <w:sz w:val="32"/>
          <w:szCs w:val="32"/>
        </w:rPr>
      </w:pPr>
    </w:p>
    <w:p>
      <w:pPr>
        <w:spacing w:line="276" w:lineRule="auto"/>
        <w:ind w:firstLine="0" w:firstLineChars="0"/>
        <w:jc w:val="center"/>
        <w:rPr>
          <w:rFonts w:hint="eastAsia" w:ascii="宋体" w:hAnsi="宋体"/>
          <w:sz w:val="32"/>
          <w:szCs w:val="32"/>
        </w:rPr>
      </w:pPr>
      <w:r>
        <w:rPr>
          <w:rFonts w:hint="eastAsia" w:ascii="宋体" w:hAnsi="宋体"/>
          <w:sz w:val="32"/>
          <w:szCs w:val="32"/>
        </w:rPr>
        <w:t>班级：自动化2104班</w:t>
      </w:r>
    </w:p>
    <w:p>
      <w:pPr>
        <w:spacing w:line="276" w:lineRule="auto"/>
        <w:ind w:firstLine="0" w:firstLineChars="0"/>
        <w:jc w:val="center"/>
        <w:rPr>
          <w:rFonts w:hint="eastAsia" w:ascii="宋体" w:hAnsi="宋体"/>
          <w:sz w:val="32"/>
          <w:szCs w:val="32"/>
          <w:lang w:val="en-US" w:eastAsia="zh-CN"/>
        </w:rPr>
      </w:pPr>
      <w:r>
        <w:rPr>
          <w:rFonts w:hint="eastAsia" w:ascii="宋体" w:hAnsi="宋体"/>
          <w:sz w:val="32"/>
          <w:szCs w:val="32"/>
        </w:rPr>
        <w:t>姓名：</w:t>
      </w:r>
      <w:r>
        <w:rPr>
          <w:rFonts w:hint="eastAsia" w:ascii="宋体" w:hAnsi="宋体"/>
          <w:sz w:val="32"/>
          <w:szCs w:val="32"/>
          <w:lang w:val="en-US" w:eastAsia="zh-CN"/>
        </w:rPr>
        <w:t>李相宜 2215015011</w:t>
      </w:r>
    </w:p>
    <w:p>
      <w:pPr>
        <w:spacing w:line="276" w:lineRule="auto"/>
        <w:jc w:val="center"/>
        <w:rPr>
          <w:rFonts w:hint="eastAsia" w:ascii="宋体" w:hAnsi="宋体"/>
          <w:sz w:val="32"/>
          <w:szCs w:val="32"/>
          <w:lang w:val="en-US" w:eastAsia="zh-CN"/>
        </w:rPr>
      </w:pPr>
      <w:r>
        <w:rPr>
          <w:rFonts w:hint="eastAsia" w:ascii="宋体" w:hAnsi="宋体"/>
          <w:sz w:val="32"/>
          <w:szCs w:val="32"/>
        </w:rPr>
        <w:t>马茂原</w:t>
      </w:r>
      <w:r>
        <w:rPr>
          <w:rFonts w:hint="eastAsia" w:ascii="宋体" w:hAnsi="宋体"/>
          <w:sz w:val="32"/>
          <w:szCs w:val="32"/>
          <w:lang w:val="en-US" w:eastAsia="zh-CN"/>
        </w:rPr>
        <w:t xml:space="preserve"> 2216113438</w:t>
      </w:r>
    </w:p>
    <w:p>
      <w:pPr>
        <w:spacing w:line="276" w:lineRule="auto"/>
        <w:jc w:val="center"/>
        <w:rPr>
          <w:rFonts w:hint="default" w:ascii="宋体" w:hAnsi="宋体"/>
          <w:sz w:val="32"/>
          <w:szCs w:val="32"/>
          <w:lang w:val="en-US" w:eastAsia="zh-CN"/>
        </w:rPr>
      </w:pPr>
      <w:r>
        <w:rPr>
          <w:rFonts w:hint="eastAsia" w:ascii="宋体" w:hAnsi="宋体"/>
          <w:sz w:val="32"/>
          <w:szCs w:val="32"/>
          <w:lang w:val="en-US" w:eastAsia="zh-CN"/>
        </w:rPr>
        <w:t>联系方式：15029277956</w:t>
      </w:r>
    </w:p>
    <w:p>
      <w:pPr>
        <w:spacing w:line="276" w:lineRule="auto"/>
        <w:ind w:firstLine="0" w:firstLineChars="0"/>
        <w:jc w:val="center"/>
        <w:rPr>
          <w:rFonts w:hint="default" w:ascii="宋体" w:hAnsi="宋体" w:eastAsiaTheme="minorEastAsia"/>
          <w:sz w:val="32"/>
          <w:szCs w:val="32"/>
          <w:lang w:val="en-US" w:eastAsia="zh-CN"/>
        </w:rPr>
      </w:pPr>
      <w:r>
        <w:rPr>
          <w:rFonts w:hint="eastAsia" w:ascii="宋体" w:hAnsi="宋体"/>
          <w:sz w:val="32"/>
          <w:szCs w:val="32"/>
        </w:rPr>
        <w:t>指导老师：</w:t>
      </w:r>
      <w:r>
        <w:rPr>
          <w:rFonts w:hint="eastAsia" w:ascii="宋体" w:hAnsi="宋体"/>
          <w:sz w:val="32"/>
          <w:szCs w:val="32"/>
          <w:lang w:val="en-US" w:eastAsia="zh-CN"/>
        </w:rPr>
        <w:t>景洲</w:t>
      </w:r>
    </w:p>
    <w:p>
      <w:pPr>
        <w:jc w:val="center"/>
        <w:rPr>
          <w:rFonts w:hint="eastAsia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  <w:r>
        <w:rPr>
          <w:rFonts w:hint="eastAsia" w:ascii="宋体" w:hAnsi="宋体"/>
          <w:sz w:val="32"/>
          <w:szCs w:val="32"/>
        </w:rPr>
        <w:t>日期：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2024年</w:t>
      </w:r>
      <w:r>
        <w:rPr>
          <w:rFonts w:hint="eastAsia"/>
          <w:sz w:val="32"/>
          <w:szCs w:val="32"/>
          <w:lang w:val="en-US" w:eastAsia="zh-CN"/>
        </w:rPr>
        <w:t>4</w:t>
      </w:r>
      <w:r>
        <w:rPr>
          <w:rFonts w:hint="eastAsia"/>
          <w:sz w:val="32"/>
          <w:szCs w:val="32"/>
        </w:rPr>
        <w:t>月</w:t>
      </w:r>
      <w:r>
        <w:rPr>
          <w:rFonts w:hint="eastAsia"/>
          <w:sz w:val="32"/>
          <w:szCs w:val="32"/>
          <w:lang w:val="en-US" w:eastAsia="zh-CN"/>
        </w:rPr>
        <w:t>13</w:t>
      </w:r>
      <w:r>
        <w:rPr>
          <w:rFonts w:hint="eastAsia"/>
          <w:sz w:val="32"/>
          <w:szCs w:val="32"/>
        </w:rPr>
        <w:t>日</w:t>
      </w:r>
      <w:r>
        <w:rPr>
          <w:sz w:val="32"/>
          <w:szCs w:val="32"/>
        </w:rPr>
        <w:br w:type="page"/>
      </w:r>
    </w:p>
    <w:p>
      <w:pPr>
        <w:jc w:val="center"/>
        <w:rPr>
          <w:rFonts w:hint="eastAsia" w:ascii="Times New Roman" w:cs="Times New Roman" w:hAnsiTheme="majorEastAsia" w:eastAsiaTheme="majorEastAsia"/>
          <w:b/>
          <w:sz w:val="48"/>
          <w:szCs w:val="4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48"/>
          <w:szCs w:val="48"/>
          <w:lang w:val="en-US" w:eastAsia="zh-CN"/>
        </w:rPr>
        <w:t>预习报告</w:t>
      </w:r>
    </w:p>
    <w:p>
      <w:pPr>
        <w:jc w:val="center"/>
        <w:rPr>
          <w:rFonts w:hint="eastAsia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widowControl/>
        <w:jc w:val="center"/>
        <w:rPr>
          <w:rStyle w:val="10"/>
          <w:b/>
          <w:bCs/>
          <w:sz w:val="30"/>
          <w:szCs w:val="30"/>
          <w:lang w:bidi="ar"/>
        </w:rPr>
      </w:pPr>
      <w:r>
        <w:rPr>
          <w:rStyle w:val="10"/>
          <w:rFonts w:hint="eastAsia"/>
          <w:b/>
          <w:bCs/>
          <w:sz w:val="30"/>
          <w:szCs w:val="30"/>
          <w:lang w:bidi="ar"/>
        </w:rPr>
        <w:t>马茂原 预习</w:t>
      </w:r>
    </w:p>
    <w:p>
      <w:pPr>
        <w:widowControl/>
        <w:numPr>
          <w:ilvl w:val="0"/>
          <w:numId w:val="1"/>
        </w:numPr>
        <w:jc w:val="left"/>
        <w:rPr>
          <w:rStyle w:val="10"/>
          <w:b/>
          <w:bCs/>
          <w:sz w:val="32"/>
          <w:szCs w:val="32"/>
          <w:lang w:bidi="ar"/>
        </w:rPr>
      </w:pPr>
      <w:r>
        <w:rPr>
          <w:rStyle w:val="10"/>
          <w:b/>
          <w:bCs/>
          <w:sz w:val="32"/>
          <w:szCs w:val="32"/>
          <w:lang w:bidi="ar"/>
        </w:rPr>
        <w:t>写出直升机垂直起飞和降落、 悬停等控制系统与飞行动力学的基本原理， 控制难点在哪里。</w:t>
      </w:r>
    </w:p>
    <w:p>
      <w:pPr>
        <w:widowControl/>
        <w:jc w:val="left"/>
        <w:rPr>
          <w:rStyle w:val="10"/>
          <w:lang w:bidi="ar"/>
        </w:rPr>
      </w:pPr>
    </w:p>
    <w:p>
      <w:pPr>
        <w:widowControl/>
        <w:jc w:val="left"/>
        <w:rPr>
          <w:rStyle w:val="10"/>
          <w:rFonts w:hint="eastAsia"/>
          <w:lang w:bidi="ar"/>
        </w:rPr>
      </w:pPr>
      <w:r>
        <w:rPr>
          <w:rStyle w:val="10"/>
          <w:rFonts w:hint="eastAsia"/>
          <w:lang w:bidi="ar"/>
        </w:rPr>
        <w:t>直升机能够实现垂直起飞、悬停和降落的关键在于它的旋翼系统。旋翼通过旋转产生</w:t>
      </w:r>
      <w:r>
        <w:rPr>
          <w:rStyle w:val="10"/>
          <w:rFonts w:hint="eastAsia"/>
          <w:b/>
          <w:bCs/>
          <w:lang w:bidi="ar"/>
        </w:rPr>
        <w:t>升力</w:t>
      </w:r>
      <w:r>
        <w:rPr>
          <w:rStyle w:val="10"/>
          <w:rFonts w:hint="eastAsia"/>
          <w:lang w:bidi="ar"/>
        </w:rPr>
        <w:t>,使直升机能够垂直升降。</w:t>
      </w:r>
    </w:p>
    <w:p>
      <w:pPr>
        <w:widowControl/>
        <w:jc w:val="left"/>
        <w:rPr>
          <w:rStyle w:val="10"/>
          <w:rFonts w:hint="eastAsia"/>
          <w:lang w:bidi="ar"/>
        </w:rPr>
      </w:pPr>
    </w:p>
    <w:p>
      <w:pPr>
        <w:widowControl/>
        <w:jc w:val="left"/>
        <w:rPr>
          <w:rStyle w:val="10"/>
          <w:rFonts w:hint="eastAsia"/>
          <w:lang w:bidi="ar"/>
        </w:rPr>
      </w:pPr>
      <w:r>
        <w:rPr>
          <w:rStyle w:val="10"/>
          <w:rFonts w:hint="eastAsia"/>
          <w:lang w:bidi="ar"/>
        </w:rPr>
        <w:t>控制直升机飞行动力学的</w:t>
      </w:r>
      <w:r>
        <w:rPr>
          <w:rStyle w:val="10"/>
          <w:rFonts w:hint="eastAsia"/>
          <w:b/>
          <w:bCs/>
          <w:lang w:bidi="ar"/>
        </w:rPr>
        <w:t>主要系统</w:t>
      </w:r>
      <w:r>
        <w:rPr>
          <w:rStyle w:val="10"/>
          <w:rFonts w:hint="eastAsia"/>
          <w:lang w:bidi="ar"/>
        </w:rPr>
        <w:t>包括:</w:t>
      </w:r>
    </w:p>
    <w:p>
      <w:pPr>
        <w:widowControl/>
        <w:numPr>
          <w:ilvl w:val="0"/>
          <w:numId w:val="2"/>
        </w:numPr>
        <w:jc w:val="left"/>
        <w:rPr>
          <w:rStyle w:val="10"/>
          <w:rFonts w:hint="eastAsia"/>
          <w:lang w:bidi="ar"/>
        </w:rPr>
      </w:pPr>
      <w:r>
        <w:rPr>
          <w:rStyle w:val="10"/>
          <w:rFonts w:hint="eastAsia"/>
          <w:lang w:bidi="ar"/>
        </w:rPr>
        <w:t>旋翼系统：主旋翼产生大部分升力,通过改变旋翼桨距和旋转速度来调节升力大小。尾旋翼提供反向力矩,抵消主旋翼产生的旋转力矩,使直升机保持稳定。</w:t>
      </w:r>
    </w:p>
    <w:p>
      <w:pPr>
        <w:widowControl/>
        <w:jc w:val="left"/>
        <w:rPr>
          <w:rStyle w:val="10"/>
          <w:rFonts w:hint="eastAsia"/>
          <w:lang w:bidi="ar"/>
        </w:rPr>
      </w:pPr>
    </w:p>
    <w:p>
      <w:pPr>
        <w:widowControl/>
        <w:numPr>
          <w:ilvl w:val="0"/>
          <w:numId w:val="2"/>
        </w:numPr>
        <w:jc w:val="left"/>
        <w:rPr>
          <w:rStyle w:val="10"/>
          <w:rFonts w:hint="eastAsia"/>
          <w:lang w:bidi="ar"/>
        </w:rPr>
      </w:pPr>
      <w:r>
        <w:rPr>
          <w:rStyle w:val="10"/>
          <w:rFonts w:hint="eastAsia"/>
          <w:lang w:bidi="ar"/>
        </w:rPr>
        <w:t>传动系统：将发动机的动力传递给主旋翼和尾旋翼,使其旋转。</w:t>
      </w:r>
    </w:p>
    <w:p>
      <w:pPr>
        <w:widowControl/>
        <w:jc w:val="left"/>
        <w:rPr>
          <w:rStyle w:val="10"/>
          <w:rFonts w:hint="eastAsia"/>
          <w:lang w:bidi="ar"/>
        </w:rPr>
      </w:pPr>
    </w:p>
    <w:p>
      <w:pPr>
        <w:widowControl/>
        <w:jc w:val="left"/>
        <w:rPr>
          <w:rStyle w:val="10"/>
          <w:rFonts w:hint="eastAsia"/>
          <w:lang w:bidi="ar"/>
        </w:rPr>
      </w:pPr>
      <w:r>
        <w:rPr>
          <w:rStyle w:val="10"/>
          <w:rFonts w:hint="eastAsia"/>
          <w:lang w:bidi="ar"/>
        </w:rPr>
        <w:t>3. 飞行控制系统：包括方向舵、旋翼集流器等,用于改变旋翼的桨距和方向,实现俯仰、横滚、航向的控制。提供控制反馈,维持直升机飞行姿态。</w:t>
      </w:r>
    </w:p>
    <w:p>
      <w:pPr>
        <w:widowControl/>
        <w:jc w:val="left"/>
        <w:rPr>
          <w:rStyle w:val="10"/>
          <w:rFonts w:hint="eastAsia"/>
          <w:lang w:bidi="ar"/>
        </w:rPr>
      </w:pPr>
    </w:p>
    <w:p>
      <w:pPr>
        <w:widowControl/>
        <w:jc w:val="left"/>
        <w:rPr>
          <w:rStyle w:val="10"/>
          <w:rFonts w:hint="eastAsia"/>
          <w:lang w:bidi="ar"/>
        </w:rPr>
      </w:pPr>
      <w:r>
        <w:rPr>
          <w:rStyle w:val="10"/>
          <w:rFonts w:hint="eastAsia"/>
          <w:lang w:bidi="ar"/>
        </w:rPr>
        <w:t>控制的</w:t>
      </w:r>
      <w:r>
        <w:rPr>
          <w:rStyle w:val="10"/>
          <w:rFonts w:hint="eastAsia"/>
          <w:b/>
          <w:bCs/>
          <w:lang w:bidi="ar"/>
        </w:rPr>
        <w:t>难点</w:t>
      </w:r>
      <w:r>
        <w:rPr>
          <w:rStyle w:val="10"/>
          <w:rFonts w:hint="eastAsia"/>
          <w:lang w:bidi="ar"/>
        </w:rPr>
        <w:t>:</w:t>
      </w:r>
    </w:p>
    <w:p>
      <w:pPr>
        <w:widowControl/>
        <w:jc w:val="left"/>
        <w:rPr>
          <w:rStyle w:val="10"/>
          <w:rFonts w:hint="eastAsia"/>
          <w:lang w:bidi="ar"/>
        </w:rPr>
      </w:pPr>
      <w:r>
        <w:rPr>
          <w:rStyle w:val="10"/>
          <w:rFonts w:hint="eastAsia"/>
          <w:lang w:bidi="ar"/>
        </w:rPr>
        <w:t>1. 动力学耦合：直升机的六个自由度(三个位移,三个姿态角)相互耦合,需要协调控制。</w:t>
      </w:r>
    </w:p>
    <w:p>
      <w:pPr>
        <w:widowControl/>
        <w:jc w:val="left"/>
        <w:rPr>
          <w:rStyle w:val="10"/>
          <w:rFonts w:hint="eastAsia"/>
          <w:lang w:bidi="ar"/>
        </w:rPr>
      </w:pPr>
    </w:p>
    <w:p>
      <w:pPr>
        <w:widowControl/>
        <w:jc w:val="left"/>
        <w:rPr>
          <w:rStyle w:val="10"/>
          <w:rFonts w:hint="eastAsia"/>
          <w:lang w:bidi="ar"/>
        </w:rPr>
      </w:pPr>
      <w:r>
        <w:rPr>
          <w:rStyle w:val="10"/>
          <w:rFonts w:hint="eastAsia"/>
          <w:lang w:bidi="ar"/>
        </w:rPr>
        <w:t>2. 非线性和非最小相位特性：升力随着来流速度和攻角的变化呈现明显的非线性。</w:t>
      </w:r>
    </w:p>
    <w:p>
      <w:pPr>
        <w:widowControl/>
        <w:jc w:val="left"/>
        <w:rPr>
          <w:rStyle w:val="10"/>
          <w:rFonts w:hint="eastAsia"/>
          <w:lang w:bidi="ar"/>
        </w:rPr>
      </w:pPr>
      <w:r>
        <w:rPr>
          <w:rStyle w:val="10"/>
          <w:rFonts w:hint="eastAsia"/>
          <w:lang w:bidi="ar"/>
        </w:rPr>
        <w:t xml:space="preserve">  </w:t>
      </w:r>
    </w:p>
    <w:p>
      <w:pPr>
        <w:widowControl/>
        <w:jc w:val="left"/>
        <w:rPr>
          <w:rStyle w:val="10"/>
          <w:rFonts w:hint="eastAsia"/>
          <w:lang w:bidi="ar"/>
        </w:rPr>
      </w:pPr>
      <w:r>
        <w:rPr>
          <w:rStyle w:val="10"/>
          <w:rFonts w:hint="eastAsia"/>
          <w:lang w:bidi="ar"/>
        </w:rPr>
        <w:t>3. 外部干扰：需要抵御风等外部干扰的影响,维持稳定飞行。</w:t>
      </w:r>
    </w:p>
    <w:p>
      <w:pPr>
        <w:widowControl/>
        <w:jc w:val="left"/>
        <w:rPr>
          <w:rStyle w:val="10"/>
          <w:rFonts w:hint="eastAsia"/>
          <w:lang w:bidi="ar"/>
        </w:rPr>
      </w:pPr>
    </w:p>
    <w:p>
      <w:pPr>
        <w:widowControl/>
        <w:jc w:val="left"/>
        <w:rPr>
          <w:rStyle w:val="10"/>
          <w:lang w:bidi="ar"/>
        </w:rPr>
      </w:pPr>
    </w:p>
    <w:p>
      <w:pPr>
        <w:widowControl/>
        <w:jc w:val="left"/>
        <w:rPr>
          <w:rStyle w:val="10"/>
          <w:b/>
          <w:bCs/>
          <w:lang w:bidi="ar"/>
        </w:rPr>
      </w:pPr>
    </w:p>
    <w:p>
      <w:pPr>
        <w:widowControl/>
        <w:numPr>
          <w:ilvl w:val="0"/>
          <w:numId w:val="1"/>
        </w:numPr>
        <w:jc w:val="left"/>
        <w:rPr>
          <w:rStyle w:val="10"/>
          <w:b/>
          <w:bCs/>
          <w:sz w:val="32"/>
          <w:szCs w:val="32"/>
          <w:lang w:bidi="ar"/>
        </w:rPr>
      </w:pPr>
      <w:r>
        <w:rPr>
          <w:rStyle w:val="10"/>
          <w:b/>
          <w:bCs/>
          <w:sz w:val="32"/>
          <w:szCs w:val="32"/>
          <w:lang w:bidi="ar"/>
        </w:rPr>
        <w:t xml:space="preserve">写出 </w:t>
      </w:r>
      <w:r>
        <w:rPr>
          <w:rStyle w:val="11"/>
          <w:b/>
          <w:bCs/>
          <w:sz w:val="32"/>
          <w:szCs w:val="32"/>
          <w:lang w:bidi="ar"/>
        </w:rPr>
        <w:t xml:space="preserve">PID </w:t>
      </w:r>
      <w:r>
        <w:rPr>
          <w:rStyle w:val="10"/>
          <w:b/>
          <w:bCs/>
          <w:sz w:val="32"/>
          <w:szCs w:val="32"/>
          <w:lang w:bidi="ar"/>
        </w:rPr>
        <w:t>控制算法及各参数的作用， 对系统性能的影响， 应用于那些控制对象。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PID控制算法由三个基本控制模式组成:比例(Proportional)、积分(Integral)和微分(Derivative)。通过对被控对象的误差信号进行线性组合,可以获得控制量的调节值。</w:t>
      </w:r>
    </w:p>
    <w:p>
      <w:pPr>
        <w:widowControl/>
        <w:jc w:val="left"/>
      </w:pPr>
      <w:r>
        <w:rPr>
          <w:rFonts w:hint="eastAsia"/>
        </w:rPr>
        <w:t>PID控制算法的表达式为:</w:t>
      </w:r>
    </w:p>
    <w:p>
      <w:pPr>
        <w:pStyle w:val="12"/>
        <w:rPr>
          <w:rFonts w:hint="eastAsia"/>
        </w:rPr>
      </w:pPr>
      <w:r>
        <w:tab/>
      </w:r>
      <w:r>
        <w:rPr>
          <w:position w:val="-24"/>
        </w:rPr>
        <w:object>
          <v:shape id="_x0000_i1025" o:spt="75" type="#_x0000_t75" style="height:31pt;width:192pt;" o:ole="t" filled="f" o:preferrelative="t" stroked="f" coordsize="21600,21600">
            <v:path/>
            <v:fill on="f" alignshape="1" focussize="0,0"/>
            <v:stroke on="f"/>
            <v:imagedata r:id="rId6" grayscale="f" bilevel="f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>其中: </w:t>
      </w:r>
      <w:r>
        <w:rPr>
          <w:position w:val="-10"/>
        </w:rPr>
        <w:object>
          <v:shape id="_x0000_i1026" o:spt="75" type="#_x0000_t75" style="height:16pt;width:22pt;" o:ole="t" filled="f" o:preferrelative="t" stroked="f" coordsize="21600,21600">
            <v:path/>
            <v:fill on="f" alignshape="1" focussize="0,0"/>
            <v:stroke on="f"/>
            <v:imagedata r:id="rId8" grayscale="f" bilevel="f" o:title="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hint="eastAsia"/>
        </w:rPr>
        <w:t>是控制器的输出量，</w:t>
      </w:r>
      <w:r>
        <w:rPr>
          <w:position w:val="-10"/>
        </w:rPr>
        <w:object>
          <v:shape id="_x0000_i1027" o:spt="75" type="#_x0000_t75" style="height:16pt;width:21pt;" o:ole="t" filled="f" o:preferrelative="t" stroked="f" coordsize="21600,21600">
            <v:path/>
            <v:fill on="f" alignshape="1" focussize="0,0"/>
            <v:stroke on="f"/>
            <v:imagedata r:id="rId10" grayscale="f" bilevel="f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rPr>
          <w:rFonts w:hint="eastAsia"/>
        </w:rPr>
        <w:t>是系统的误差,即设定值与实际值的差，</w:t>
      </w:r>
      <w:r>
        <w:rPr>
          <w:position w:val="-14"/>
        </w:rPr>
        <w:object>
          <v:shape id="_x0000_i1028" o:spt="75" type="#_x0000_t75" style="height:19pt;width:17pt;" o:ole="t" filled="f" o:preferrelative="t" stroked="f" coordsize="21600,21600">
            <v:path/>
            <v:fill on="f" alignshape="1" focussize="0,0"/>
            <v:stroke on="f"/>
            <v:imagedata r:id="rId12" grayscale="f" bilevel="f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rFonts w:hint="eastAsia"/>
        </w:rPr>
        <w:t>是比例系数</w:t>
      </w:r>
      <w:r>
        <w:rPr>
          <w:position w:val="-12"/>
        </w:rPr>
        <w:object>
          <v:shape id="_x0000_i1029" o:spt="75" type="#_x0000_t75" style="height:18pt;width:15pt;" o:ole="t" filled="f" o:preferrelative="t" stroked="f" coordsize="21600,21600">
            <v:path/>
            <v:fill on="f" alignshape="1" focussize="0,0"/>
            <v:stroke on="f"/>
            <v:imagedata r:id="rId14" grayscale="f" bilevel="f" o:title="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  <w:r>
        <w:rPr>
          <w:rFonts w:hint="eastAsia"/>
        </w:rPr>
        <w:t>是积分系数，</w:t>
      </w:r>
      <w:r>
        <w:rPr>
          <w:position w:val="-12"/>
        </w:rPr>
        <w:object>
          <v:shape id="_x0000_i1030" o:spt="75" type="#_x0000_t75" style="height:18pt;width:17pt;" o:ole="t" filled="f" o:preferrelative="t" stroked="f" coordsize="21600,21600">
            <v:path/>
            <v:fill on="f" alignshape="1" focussize="0,0"/>
            <v:stroke on="f"/>
            <v:imagedata r:id="rId16" grayscale="f" bilevel="f" o:title=""/>
            <o:lock v:ext="edit" aspectratio="t"/>
            <w10:wrap type="none"/>
            <w10:anchorlock/>
          </v:shape>
          <o:OLEObject Type="Embed" ProgID="Equation.DSMT4" ShapeID="_x0000_i1030" DrawAspect="Content" ObjectID="_1468075730" r:id="rId15">
            <o:LockedField>false</o:LockedField>
          </o:OLEObject>
        </w:object>
      </w:r>
      <w:r>
        <w:rPr>
          <w:rFonts w:hint="eastAsia"/>
        </w:rPr>
        <w:t>是微分系数。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参数的</w:t>
      </w:r>
      <w:r>
        <w:rPr>
          <w:rStyle w:val="10"/>
          <w:rFonts w:hint="eastAsia"/>
          <w:b/>
          <w:bCs/>
          <w:lang w:bidi="ar"/>
        </w:rPr>
        <w:t>作用</w:t>
      </w:r>
      <w:r>
        <w:rPr>
          <w:rFonts w:hint="eastAsia"/>
        </w:rPr>
        <w:t>: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1. 比例(P)项: 根据当前误差的大小决定控制输出，提高系统响应速度,但存在静差。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2. 积分(I)项:  通过累加误差来消除静差，消除静差,但会引入振荡和延迟。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3. 微分(D)项: 根据误差的变化率决定控制输出。预测系统行为,提高控制前馈,减小超调量。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对系统性能的</w:t>
      </w:r>
      <w:r>
        <w:rPr>
          <w:rStyle w:val="10"/>
          <w:rFonts w:hint="eastAsia"/>
          <w:b/>
          <w:bCs/>
          <w:lang w:bidi="ar"/>
        </w:rPr>
        <w:t>影响</w:t>
      </w:r>
      <w:r>
        <w:rPr>
          <w:rFonts w:hint="eastAsia"/>
        </w:rPr>
        <w:t>: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1. Kp增大:加快系统响应,但超调量也增大,甚至引起振荡。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2. Ki增大:加速消除静差,但超调量也增大,响应变慢。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3. Kd增大:减小超调量和振荡,但对高频噪声敏感。</w:t>
      </w:r>
    </w:p>
    <w:p>
      <w:pPr>
        <w:widowControl/>
        <w:jc w:val="left"/>
        <w:rPr>
          <w:rFonts w:hint="eastAsia"/>
        </w:rPr>
      </w:pPr>
    </w:p>
    <w:p>
      <w:pPr>
        <w:widowControl/>
        <w:jc w:val="left"/>
        <w:rPr>
          <w:rFonts w:hint="eastAsia"/>
        </w:rPr>
      </w:pPr>
      <w:r>
        <w:rPr>
          <w:rFonts w:hint="eastAsia"/>
        </w:rPr>
        <w:t>PID控制在工业上的应用: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1. 运动控制系统：机器人关节运动控制、伺服电机位置控制等。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2. 过程控制系统：温度控制、液位控制、压力控制等。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3. 电力电子系统：直流电机速度控制、逆变器电压控制等。</w:t>
      </w:r>
    </w:p>
    <w:p>
      <w:pPr>
        <w:widowControl/>
        <w:jc w:val="left"/>
      </w:pPr>
    </w:p>
    <w:p>
      <w:pPr>
        <w:widowControl/>
        <w:jc w:val="left"/>
        <w:rPr>
          <w:rStyle w:val="11"/>
          <w:lang w:bidi="ar"/>
        </w:rPr>
      </w:pPr>
    </w:p>
    <w:p>
      <w:pPr>
        <w:widowControl/>
        <w:jc w:val="left"/>
        <w:rPr>
          <w:rFonts w:hint="eastAsia"/>
          <w:sz w:val="32"/>
          <w:szCs w:val="32"/>
        </w:rPr>
      </w:pPr>
      <w:r>
        <w:rPr>
          <w:rStyle w:val="11"/>
          <w:b/>
          <w:bCs/>
          <w:sz w:val="32"/>
          <w:szCs w:val="32"/>
          <w:lang w:bidi="ar"/>
        </w:rPr>
        <w:t>3.</w:t>
      </w:r>
      <w:r>
        <w:rPr>
          <w:rStyle w:val="10"/>
          <w:b/>
          <w:bCs/>
          <w:sz w:val="32"/>
          <w:szCs w:val="32"/>
          <w:lang w:bidi="ar"/>
        </w:rPr>
        <w:t xml:space="preserve">写出 </w:t>
      </w:r>
      <w:r>
        <w:rPr>
          <w:rStyle w:val="11"/>
          <w:b/>
          <w:bCs/>
          <w:sz w:val="32"/>
          <w:szCs w:val="32"/>
          <w:lang w:bidi="ar"/>
        </w:rPr>
        <w:t xml:space="preserve">PID </w:t>
      </w:r>
      <w:r>
        <w:rPr>
          <w:rStyle w:val="10"/>
          <w:b/>
          <w:bCs/>
          <w:sz w:val="32"/>
          <w:szCs w:val="32"/>
          <w:lang w:bidi="ar"/>
        </w:rPr>
        <w:t>参数经验调整方法</w:t>
      </w:r>
      <w:r>
        <w:rPr>
          <w:rFonts w:ascii="宋体" w:hAnsi="宋体" w:cs="宋体"/>
          <w:b/>
          <w:bCs/>
          <w:kern w:val="0"/>
          <w:sz w:val="32"/>
          <w:szCs w:val="32"/>
          <w:lang w:bidi="ar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PID 参数经验</w:t>
      </w:r>
      <w:r>
        <w:rPr>
          <w:rStyle w:val="10"/>
          <w:rFonts w:hint="eastAsia"/>
          <w:b/>
          <w:bCs/>
          <w:lang w:bidi="ar"/>
        </w:rPr>
        <w:t>调整方法</w:t>
      </w:r>
      <w:r>
        <w:rPr>
          <w:rFonts w:hint="eastAsia"/>
        </w:rPr>
        <w:t>步骤如下:</w:t>
      </w:r>
    </w:p>
    <w:p>
      <w:pPr>
        <w:rPr>
          <w:rFonts w:hint="eastAsia"/>
        </w:rPr>
      </w:pPr>
      <w:r>
        <w:rPr>
          <w:rFonts w:hint="eastAsia"/>
        </w:rPr>
        <w:t>1. 获取一组初始PID参数值</w:t>
      </w:r>
    </w:p>
    <w:p>
      <w:pPr>
        <w:rPr>
          <w:rFonts w:hint="eastAsia"/>
        </w:rPr>
      </w:pPr>
      <w:r>
        <w:rPr>
          <w:rFonts w:hint="eastAsia"/>
        </w:rPr>
        <w:t>获得初始PID值,使系统能够基本维持闭环控制并有一定的动态响应能力。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 闭环试运行并观察系统响应</w:t>
      </w:r>
    </w:p>
    <w:p>
      <w:pPr>
        <w:rPr>
          <w:rFonts w:hint="eastAsia"/>
        </w:rPr>
      </w:pPr>
      <w:r>
        <w:rPr>
          <w:rFonts w:hint="eastAsia"/>
        </w:rPr>
        <w:t>将PID控制器与被控对象连接,进行闭环控制。观察系统在给定输入指令信号下的实际输出响应曲线。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 判断系统响应性能</w:t>
      </w:r>
    </w:p>
    <w:p>
      <w:pPr>
        <w:rPr>
          <w:rFonts w:hint="eastAsia"/>
        </w:rPr>
      </w:pPr>
      <w:r>
        <w:rPr>
          <w:rFonts w:hint="eastAsia"/>
        </w:rPr>
        <w:t>根据响应曲线,判断如下几个主要性能指标:稳态误差、上升时间和调节时间、超调量、稳态振荡程度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 调整PID参数</w:t>
      </w:r>
    </w:p>
    <w:p>
      <w:pPr>
        <w:rPr>
          <w:rFonts w:hint="eastAsia"/>
        </w:rPr>
      </w:pPr>
      <w:r>
        <w:rPr>
          <w:rFonts w:hint="eastAsia"/>
        </w:rPr>
        <w:t>根据上述性能指标进行分析判断,并依据经验调整PID参数:</w:t>
      </w:r>
    </w:p>
    <w:p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缩小稳态误差:增大Ki</w:t>
      </w:r>
    </w:p>
    <w:p>
      <w:pPr>
        <w:rPr>
          <w:rFonts w:hint="eastAsia"/>
        </w:rPr>
      </w:pPr>
      <w:r>
        <w:rPr>
          <w:rFonts w:hint="eastAsia"/>
        </w:rPr>
        <w:t xml:space="preserve">B. 减小上升时间:增大Kp,适当增大Ki  </w:t>
      </w:r>
    </w:p>
    <w:p>
      <w:pPr>
        <w:rPr>
          <w:rFonts w:hint="eastAsia"/>
        </w:rPr>
      </w:pPr>
      <w:r>
        <w:rPr>
          <w:rFonts w:hint="eastAsia"/>
        </w:rPr>
        <w:t>C. 减小超调量和振荡:减小Kp,增大Kd</w:t>
      </w:r>
    </w:p>
    <w:p>
      <w:pPr>
        <w:rPr>
          <w:rFonts w:hint="eastAsia"/>
        </w:rPr>
      </w:pPr>
      <w:r>
        <w:rPr>
          <w:rFonts w:hint="eastAsia"/>
        </w:rPr>
        <w:t>D. 改善调节时间:适当增大Kp和Ki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 重复步骤2-4</w:t>
      </w:r>
    </w:p>
    <w:p>
      <w:pPr>
        <w:rPr>
          <w:rFonts w:hint="eastAsia"/>
        </w:rPr>
      </w:pPr>
      <w:r>
        <w:rPr>
          <w:rFonts w:hint="eastAsia"/>
        </w:rPr>
        <w:t>进行反复试验,不断调整PID参数,直至满足系统响应要求。</w:t>
      </w:r>
    </w:p>
    <w:p>
      <w:pPr>
        <w:jc w:val="center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center"/>
        <w:rPr>
          <w:rFonts w:hint="eastAsia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32"/>
          <w:szCs w:val="32"/>
          <w:lang w:val="en-US" w:eastAsia="zh-CN"/>
        </w:rPr>
        <w:t>李相宜 预习</w:t>
      </w:r>
    </w:p>
    <w:p>
      <w:pPr>
        <w:pStyle w:val="3"/>
        <w:numPr>
          <w:ilvl w:val="0"/>
          <w:numId w:val="0"/>
        </w:numPr>
        <w:bidi w:val="0"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1.</w:t>
      </w:r>
      <w:r>
        <w:rPr>
          <w:sz w:val="32"/>
          <w:szCs w:val="32"/>
        </w:rPr>
        <w:t>写出直升机垂直起飞和降落、 悬停等控制系统与飞行动力学的基本原理， 控制难点在哪里。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直升机垂直起飞、降落和悬停等动作的实现，主要依赖于其独特的控制系统与飞行动力学原理。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直升机垂直起降的基本原理主要是通过其旋翼系统产生升力和推力。旋翼系统，包括主旋翼和尾旋翼，是直升机的关键部分。在起飞时，旋翼旋转产生向上的升力，当升力大于直升机重力时，直升机便能垂直上升。降落时，通过减小旋翼的转速和角度，降低升力，使直升机平稳着陆。悬停是直升机在某一高度上保持位置和方向不变的飞行状态。要实现悬停，需要精确控制旋翼的拉力，使其在铅锤面上的分力等于重力，以保持高度不变。同时，还需通过操纵驾驶杆使旋翼拉力的水平分力与水平风的合力为零，以保持位置稳定。此外，直升机的尾桨也起到关键作用，其拉力或推力力矩与旋翼的反扭矩合力距为零，以保持直升机的方向稳定。</w:t>
      </w:r>
    </w:p>
    <w:p>
      <w:pPr>
        <w:bidi w:val="0"/>
        <w:ind w:firstLine="420" w:firstLineChars="0"/>
        <w:rPr>
          <w:rStyle w:val="10"/>
          <w:b/>
          <w:bCs/>
          <w:lang w:bidi="ar"/>
        </w:rPr>
      </w:pPr>
      <w:r>
        <w:rPr>
          <w:rFonts w:hint="default"/>
          <w:lang w:val="en-US" w:eastAsia="zh-CN"/>
        </w:rPr>
        <w:t>直升机的控制系统和飞行动力学</w:t>
      </w:r>
      <w:r>
        <w:rPr>
          <w:rFonts w:hint="eastAsia"/>
          <w:lang w:val="en-US" w:eastAsia="zh-CN"/>
        </w:rPr>
        <w:t>的</w:t>
      </w:r>
      <w:r>
        <w:rPr>
          <w:rFonts w:hint="default"/>
          <w:lang w:val="en-US" w:eastAsia="zh-CN"/>
        </w:rPr>
        <w:t>控制难点</w:t>
      </w:r>
      <w:r>
        <w:rPr>
          <w:rFonts w:hint="eastAsia"/>
          <w:lang w:val="en-US" w:eastAsia="zh-CN"/>
        </w:rPr>
        <w:t>为如下几点：</w:t>
      </w:r>
      <w:r>
        <w:rPr>
          <w:rFonts w:hint="default"/>
          <w:lang w:val="en-US" w:eastAsia="zh-CN"/>
        </w:rPr>
        <w:t>首先，旋翼叶片的收放调节是一大挑战。在不同飞行阶段和动态环境下，叶片的收放位置需要实时调整，这对操作员的技能和反应速度提出了高要求。其次，在悬停状态中，操纵驾驶杆以维持直升机的稳定也是一项技术活。操作员需要精准地控制驾驶杆，以应对直升机可能出现的各种加速度变化。</w:t>
      </w:r>
    </w:p>
    <w:p>
      <w:pPr>
        <w:pStyle w:val="3"/>
        <w:numPr>
          <w:ilvl w:val="0"/>
          <w:numId w:val="0"/>
        </w:numPr>
        <w:bidi w:val="0"/>
        <w:ind w:leftChars="0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2.</w:t>
      </w:r>
      <w:r>
        <w:rPr>
          <w:sz w:val="32"/>
          <w:szCs w:val="32"/>
        </w:rPr>
        <w:t>写出 PID 控制算法及各参数的作用， 对系统性能的影响， 应用于那些控制对象。</w:t>
      </w:r>
    </w:p>
    <w:p>
      <w:pPr>
        <w:bidi w:val="0"/>
        <w:ind w:firstLine="420" w:firstLineChars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PID（比例-积分-微分）控制算法是一种广泛应用的反馈控制算法，其通过计算偏差的比例（P）、积分（I）和微分（D）来进行控制量的调整，以达到控制目标。以下是对PID控制算法及其参数作用的详细解释，以及它们对系统性能的影响和适用的控制对象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PID控制算法的基本公式为：</w:t>
      </w:r>
    </w:p>
    <w:p>
      <w:pPr>
        <w:bidi w:val="0"/>
        <w:rPr>
          <w:rFonts w:hint="default"/>
        </w:rPr>
      </w:pPr>
      <w:r>
        <w:rPr>
          <w:rFonts w:hint="default"/>
        </w:rPr>
        <w:t>[u(t) = K_p e(t) + K_i \int e(t) dt + K_d \frac{de(t)}{dt}]</w:t>
      </w:r>
    </w:p>
    <w:p>
      <w:pPr>
        <w:bidi w:val="0"/>
        <w:rPr>
          <w:rFonts w:hint="default"/>
        </w:rPr>
      </w:pPr>
      <w:r>
        <w:rPr>
          <w:rFonts w:hint="default"/>
        </w:rPr>
        <w:t>其中：</w:t>
      </w:r>
    </w:p>
    <w:p>
      <w:pPr>
        <w:bidi w:val="0"/>
      </w:pPr>
      <w:r>
        <w:rPr>
          <w:rFonts w:hint="default"/>
        </w:rPr>
        <w:t>(u(t)) 是控制器的输出。</w:t>
      </w:r>
    </w:p>
    <w:p>
      <w:pPr>
        <w:bidi w:val="0"/>
        <w:rPr>
          <w:rFonts w:hint="default"/>
        </w:rPr>
      </w:pPr>
      <w:r>
        <w:rPr>
          <w:rFonts w:hint="default"/>
        </w:rPr>
        <w:t>(e(t)) 是目标值与实际值之间的偏差。</w:t>
      </w:r>
    </w:p>
    <w:p>
      <w:pPr>
        <w:bidi w:val="0"/>
        <w:rPr>
          <w:rFonts w:hint="default"/>
        </w:rPr>
      </w:pPr>
      <w:r>
        <w:rPr>
          <w:rFonts w:hint="default"/>
        </w:rPr>
        <w:t>(K_p), (K_i), (K_d) 分别是比例、积分和微分系数，它们决定了控制算法对偏差的响应。</w:t>
      </w:r>
    </w:p>
    <w:p>
      <w:pPr>
        <w:bidi w:val="0"/>
        <w:rPr>
          <w:rFonts w:hint="default"/>
        </w:rPr>
      </w:pPr>
      <w:r>
        <w:rPr>
          <w:rFonts w:hint="default"/>
        </w:rPr>
        <w:t>参数作用及对系统性能的影响</w:t>
      </w:r>
    </w:p>
    <w:p>
      <w:pPr>
        <w:bidi w:val="0"/>
        <w:rPr>
          <w:rFonts w:hint="default"/>
        </w:rPr>
      </w:pPr>
      <w:r>
        <w:rPr>
          <w:rFonts w:hint="default"/>
        </w:rPr>
        <w:t>比例系数 (K_p)</w:t>
      </w:r>
    </w:p>
    <w:p>
      <w:pPr>
        <w:bidi w:val="0"/>
        <w:rPr>
          <w:rFonts w:hint="default"/>
        </w:rPr>
      </w:pPr>
      <w:r>
        <w:rPr>
          <w:rFonts w:hint="default"/>
        </w:rPr>
        <w:t>作用：直接对偏差做出反应，减少偏差。</w:t>
      </w:r>
    </w:p>
    <w:p>
      <w:pPr>
        <w:bidi w:val="0"/>
        <w:rPr>
          <w:rFonts w:hint="default"/>
        </w:rPr>
      </w:pPr>
      <w:r>
        <w:rPr>
          <w:rFonts w:hint="default"/>
        </w:rPr>
        <w:t>对系统性能的影响：</w:t>
      </w:r>
    </w:p>
    <w:p>
      <w:pPr>
        <w:bidi w:val="0"/>
        <w:rPr>
          <w:rFonts w:hint="default"/>
        </w:rPr>
      </w:pPr>
      <w:r>
        <w:rPr>
          <w:rFonts w:hint="default"/>
        </w:rPr>
        <w:t>增大 (K_p) 可以加快响应速度，但可能导致系统振荡或不稳定。</w:t>
      </w:r>
    </w:p>
    <w:p>
      <w:pPr>
        <w:bidi w:val="0"/>
        <w:rPr>
          <w:rFonts w:hint="default"/>
        </w:rPr>
      </w:pPr>
      <w:r>
        <w:rPr>
          <w:rFonts w:hint="default"/>
        </w:rPr>
        <w:t>减小 (K_p) 可以使系统更稳定，但响应速度变慢。</w:t>
      </w:r>
    </w:p>
    <w:p>
      <w:pPr>
        <w:bidi w:val="0"/>
        <w:rPr>
          <w:rFonts w:hint="default"/>
        </w:rPr>
      </w:pPr>
      <w:r>
        <w:rPr>
          <w:rFonts w:hint="default"/>
        </w:rPr>
        <w:t>积分系数 (K_i)</w:t>
      </w:r>
    </w:p>
    <w:p>
      <w:pPr>
        <w:bidi w:val="0"/>
        <w:rPr>
          <w:rFonts w:hint="default"/>
        </w:rPr>
      </w:pPr>
      <w:r>
        <w:rPr>
          <w:rFonts w:hint="default"/>
        </w:rPr>
        <w:t>作用：消除稳态误差，对累积的偏差进行补偿。</w:t>
      </w:r>
    </w:p>
    <w:p>
      <w:pPr>
        <w:bidi w:val="0"/>
        <w:rPr>
          <w:rFonts w:hint="default"/>
        </w:rPr>
      </w:pPr>
      <w:r>
        <w:rPr>
          <w:rFonts w:hint="default"/>
        </w:rPr>
        <w:t>对系统性能影响：</w:t>
      </w:r>
    </w:p>
    <w:p>
      <w:pPr>
        <w:bidi w:val="0"/>
        <w:rPr>
          <w:rFonts w:hint="default"/>
        </w:rPr>
      </w:pPr>
      <w:r>
        <w:rPr>
          <w:rFonts w:hint="default"/>
        </w:rPr>
        <w:t>增大 (K_i) 可以减小稳态误差，但可能增加超调量或导致系统不稳定。</w:t>
      </w:r>
    </w:p>
    <w:p>
      <w:pPr>
        <w:bidi w:val="0"/>
        <w:rPr>
          <w:rFonts w:hint="default"/>
        </w:rPr>
      </w:pPr>
      <w:r>
        <w:rPr>
          <w:rFonts w:hint="default"/>
        </w:rPr>
        <w:t>减小 (K_i) 可以减少超调量，但可能增大稳态误差。</w:t>
      </w:r>
    </w:p>
    <w:p>
      <w:pPr>
        <w:bidi w:val="0"/>
        <w:rPr>
          <w:rFonts w:hint="default"/>
        </w:rPr>
      </w:pPr>
      <w:r>
        <w:rPr>
          <w:rFonts w:hint="default"/>
        </w:rPr>
        <w:t>微分系数 (K_d)</w:t>
      </w:r>
    </w:p>
    <w:p>
      <w:pPr>
        <w:bidi w:val="0"/>
        <w:rPr>
          <w:rFonts w:hint="default"/>
        </w:rPr>
      </w:pPr>
      <w:r>
        <w:rPr>
          <w:rFonts w:hint="default"/>
        </w:rPr>
        <w:t>作用：预测偏差的变化趋势，提前调整控制量，改善动态性能。</w:t>
      </w:r>
    </w:p>
    <w:p>
      <w:pPr>
        <w:bidi w:val="0"/>
        <w:rPr>
          <w:rFonts w:hint="default"/>
        </w:rPr>
      </w:pPr>
      <w:r>
        <w:rPr>
          <w:rFonts w:hint="default"/>
        </w:rPr>
        <w:t>对系统性能影响：</w:t>
      </w:r>
    </w:p>
    <w:p>
      <w:pPr>
        <w:bidi w:val="0"/>
        <w:rPr>
          <w:rFonts w:hint="default"/>
        </w:rPr>
      </w:pPr>
      <w:r>
        <w:rPr>
          <w:rFonts w:hint="default"/>
        </w:rPr>
        <w:t>增大 (K_d) 可以提高系统的响应速度，减少超调量，增加稳定性。</w:t>
      </w:r>
    </w:p>
    <w:p>
      <w:pPr>
        <w:bidi w:val="0"/>
        <w:rPr>
          <w:rFonts w:hint="default"/>
        </w:rPr>
      </w:pPr>
      <w:r>
        <w:rPr>
          <w:rFonts w:hint="default"/>
        </w:rPr>
        <w:t>减小 (K_d) 可能使系统响应变慢，对突变信号的响应能力减弱。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应用的控制对象</w:t>
      </w:r>
    </w:p>
    <w:p>
      <w:pPr>
        <w:bidi w:val="0"/>
        <w:rPr>
          <w:rFonts w:hint="default"/>
        </w:rPr>
      </w:pPr>
      <w:r>
        <w:rPr>
          <w:rFonts w:hint="default"/>
        </w:rPr>
        <w:t>PID控制算法适用于许多控制对象，包括但不限于：</w:t>
      </w:r>
    </w:p>
    <w:p>
      <w:pPr>
        <w:bidi w:val="0"/>
        <w:rPr>
          <w:rFonts w:hint="default"/>
        </w:rPr>
      </w:pPr>
      <w:r>
        <w:rPr>
          <w:rFonts w:hint="default"/>
        </w:rPr>
        <w:t>温度控制系统：如恒温箱、工业炉等。</w:t>
      </w:r>
    </w:p>
    <w:p>
      <w:pPr>
        <w:bidi w:val="0"/>
        <w:rPr>
          <w:rFonts w:hint="default"/>
        </w:rPr>
      </w:pPr>
      <w:r>
        <w:rPr>
          <w:rFonts w:hint="default"/>
        </w:rPr>
        <w:t>位置控制系统：如机器人手臂、伺服电机等。</w:t>
      </w:r>
    </w:p>
    <w:p>
      <w:pPr>
        <w:bidi w:val="0"/>
        <w:rPr>
          <w:rFonts w:hint="default"/>
        </w:rPr>
      </w:pPr>
      <w:r>
        <w:rPr>
          <w:rFonts w:hint="default"/>
        </w:rPr>
        <w:t>速度控制系统：如汽车巡航控制、电机转速控制等。</w:t>
      </w:r>
    </w:p>
    <w:p>
      <w:pPr>
        <w:bidi w:val="0"/>
        <w:rPr>
          <w:rFonts w:hint="default"/>
        </w:rPr>
      </w:pPr>
      <w:r>
        <w:rPr>
          <w:rFonts w:hint="default"/>
        </w:rPr>
        <w:t>液体或气体流量控制系统：如化工过程控制、供水系统等。</w:t>
      </w:r>
    </w:p>
    <w:p>
      <w:pPr>
        <w:bidi w:val="0"/>
        <w:rPr>
          <w:rStyle w:val="11"/>
          <w:lang w:bidi="ar"/>
        </w:rPr>
      </w:pPr>
      <w:r>
        <w:rPr>
          <w:rFonts w:hint="default"/>
        </w:rPr>
        <w:t>在这些系统中，PID控制算法可以有效地根据实时反馈调整控制量，使系统输出接近或达到期望目标。不过，具体参数的选择需要根据实际应用场景和系统特性进行调整和优化。在实际应用中，通常还需要结合其他控制策略或算法，以提高系统的鲁棒性和适应性。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3.写出 PID 参数经验调整方法 </w:t>
      </w:r>
    </w:p>
    <w:p>
      <w:pPr>
        <w:bidi w:val="0"/>
        <w:ind w:firstLine="420" w:firstLineChars="0"/>
      </w:pPr>
      <w:r>
        <w:rPr>
          <w:rFonts w:hint="default"/>
        </w:rPr>
        <w:t>PID参数的经验调整方法主要依赖于对系统响应的观察和逐步调整。以下是常用的经验调整方法：</w:t>
      </w:r>
    </w:p>
    <w:p>
      <w:pPr>
        <w:bidi w:val="0"/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）</w:t>
      </w:r>
      <w:r>
        <w:rPr>
          <w:rFonts w:hint="default"/>
        </w:rPr>
        <w:t>比例参数（(K_p)）的调整：</w:t>
      </w:r>
    </w:p>
    <w:p>
      <w:pPr>
        <w:bidi w:val="0"/>
        <w:rPr>
          <w:rFonts w:hint="default"/>
        </w:rPr>
      </w:pPr>
      <w:r>
        <w:rPr>
          <w:rFonts w:hint="default"/>
        </w:rPr>
        <w:t>初始时，将比例参数设为一个较小的值。</w:t>
      </w:r>
    </w:p>
    <w:p>
      <w:pPr>
        <w:bidi w:val="0"/>
        <w:rPr>
          <w:rFonts w:hint="default"/>
        </w:rPr>
      </w:pPr>
      <w:r>
        <w:rPr>
          <w:rFonts w:hint="default"/>
        </w:rPr>
        <w:t>通过试验观察系统的响应情况。如果系统的响应过冲很大，即超过了期望的范围或出现了震荡，这说明比例参数设置得太大。此时，应减小比例参数的值。</w:t>
      </w:r>
    </w:p>
    <w:p>
      <w:pPr>
        <w:bidi w:val="0"/>
        <w:rPr>
          <w:rFonts w:hint="default"/>
        </w:rPr>
      </w:pPr>
      <w:r>
        <w:rPr>
          <w:rFonts w:hint="default"/>
        </w:rPr>
        <w:t>如果系统的响应过于迟缓，即响应速度远低于期望，那么比例参数可能设置得太小。此时，应适当增加比例参数的值。</w:t>
      </w:r>
    </w:p>
    <w:p>
      <w:pPr>
        <w:bidi w:val="0"/>
        <w:rPr>
          <w:rFonts w:hint="default"/>
        </w:rPr>
      </w:pPr>
      <w:r>
        <w:rPr>
          <w:rFonts w:hint="default"/>
        </w:rPr>
        <w:t>反复调整比例参数，直到系统的响应达到理想状态，既不过冲也不过于迟缓。</w:t>
      </w:r>
    </w:p>
    <w:p>
      <w:pPr>
        <w:bidi w:val="0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default"/>
        </w:rPr>
        <w:t>积分参数（(K_i)）的调整：</w:t>
      </w:r>
    </w:p>
    <w:p>
      <w:pPr>
        <w:bidi w:val="0"/>
        <w:rPr>
          <w:rFonts w:hint="default"/>
        </w:rPr>
      </w:pPr>
      <w:r>
        <w:rPr>
          <w:rFonts w:hint="default"/>
        </w:rPr>
        <w:t>同样，将积分参数初始化为一个较小的值。</w:t>
      </w:r>
    </w:p>
    <w:p>
      <w:pPr>
        <w:bidi w:val="0"/>
        <w:rPr>
          <w:rFonts w:hint="default"/>
        </w:rPr>
      </w:pPr>
      <w:r>
        <w:rPr>
          <w:rFonts w:hint="default"/>
        </w:rPr>
        <w:t>观察系统响应中是否存在稳态误差，即系统是否能在长时间运行后稳定在期望值附近。如果存在稳态误差，说明积分参数可能设置得太小。</w:t>
      </w:r>
    </w:p>
    <w:p>
      <w:pPr>
        <w:bidi w:val="0"/>
        <w:rPr>
          <w:rFonts w:hint="default"/>
        </w:rPr>
      </w:pPr>
      <w:r>
        <w:rPr>
          <w:rFonts w:hint="default"/>
        </w:rPr>
        <w:t>增大积分参数的值，逐步减少稳态误差。但要注意，如果积分参数设置得过大，可能导致系统出现过冲或震荡。</w:t>
      </w:r>
    </w:p>
    <w:p>
      <w:pPr>
        <w:bidi w:val="0"/>
        <w:rPr>
          <w:rFonts w:hint="default"/>
        </w:rPr>
      </w:pPr>
      <w:r>
        <w:rPr>
          <w:rFonts w:hint="default"/>
        </w:rPr>
        <w:t>根据系统响应的稳态误差情况，逐步调整积分参数，直至稳态误差达到可接受的范围。</w:t>
      </w:r>
    </w:p>
    <w:p>
      <w:pPr>
        <w:bidi w:val="0"/>
        <w:rPr>
          <w:rFonts w:hint="default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default"/>
        </w:rPr>
        <w:t>微分参数（(K_d)）的调整：</w:t>
      </w:r>
    </w:p>
    <w:p>
      <w:pPr>
        <w:bidi w:val="0"/>
        <w:rPr>
          <w:rFonts w:hint="default"/>
        </w:rPr>
      </w:pPr>
      <w:r>
        <w:rPr>
          <w:rFonts w:hint="default"/>
        </w:rPr>
        <w:t>微分参数通常初始设置为0。</w:t>
      </w:r>
    </w:p>
    <w:p>
      <w:pPr>
        <w:bidi w:val="0"/>
        <w:rPr>
          <w:rFonts w:hint="default"/>
        </w:rPr>
      </w:pPr>
      <w:r>
        <w:rPr>
          <w:rFonts w:hint="default"/>
        </w:rPr>
        <w:t>观察系统响应的动态特性，特别是系统对突变信号的响应能力。如果系统响应过冲或震荡，说明微分参数可能需要增加。</w:t>
      </w:r>
    </w:p>
    <w:p>
      <w:pPr>
        <w:bidi w:val="0"/>
        <w:rPr>
          <w:rFonts w:hint="default"/>
        </w:rPr>
      </w:pPr>
      <w:r>
        <w:rPr>
          <w:rFonts w:hint="default"/>
        </w:rPr>
        <w:t>逐步增加微分参数的值，观察系统响应的改善情况。微分参数的增加通常有助于提高系统的响应速度和稳定性。</w:t>
      </w:r>
    </w:p>
    <w:p>
      <w:pPr>
        <w:bidi w:val="0"/>
        <w:rPr>
          <w:rFonts w:hint="default"/>
        </w:rPr>
      </w:pPr>
      <w:r>
        <w:rPr>
          <w:rFonts w:hint="default"/>
        </w:rPr>
        <w:t>如果增加微分参数后系统响应变得不稳定或过于敏感，应适当减小微分参数的值。</w:t>
      </w:r>
    </w:p>
    <w:p>
      <w:pPr>
        <w:bidi w:val="0"/>
        <w:ind w:firstLine="420" w:firstLineChars="0"/>
      </w:pPr>
      <w:r>
        <w:rPr>
          <w:rFonts w:hint="default"/>
        </w:rPr>
        <w:t>在调整PID参数时，要注意参数之间的相互影响。改变一个参数可能会导致之前已经调整好的其他参数不再最优。因此，调整过程可能需要反复进行，直到找到一组能使系统性能达到最佳的PID参数组合。</w:t>
      </w: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both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jc w:val="center"/>
        <w:rPr>
          <w:rFonts w:hint="default" w:ascii="Times New Roman" w:cs="Times New Roman" w:hAnsiTheme="majorEastAsia" w:eastAsiaTheme="majorEastAsia"/>
          <w:b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ascii="Times New Roman" w:cs="Times New Roman" w:hAnsiTheme="majorEastAsia" w:eastAsiaTheme="majorEastAsia"/>
          <w:b/>
          <w:sz w:val="28"/>
          <w:szCs w:val="28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一、</w:t>
      </w:r>
      <w:r>
        <w:rPr>
          <w:rFonts w:ascii="Times New Roman" w:cs="Times New Roman" w:hAnsiTheme="majorEastAsia" w:eastAsiaTheme="majorEastAsia"/>
          <w:b/>
          <w:sz w:val="28"/>
          <w:szCs w:val="28"/>
        </w:rPr>
        <w:t xml:space="preserve">实验目的 </w:t>
      </w:r>
    </w:p>
    <w:p>
      <w:pPr>
        <w:pStyle w:val="8"/>
        <w:numPr>
          <w:ilvl w:val="0"/>
          <w:numId w:val="4"/>
        </w:numPr>
        <w:tabs>
          <w:tab w:val="left" w:pos="954"/>
        </w:tabs>
        <w:spacing w:before="214" w:after="0" w:line="240" w:lineRule="auto"/>
        <w:ind w:left="953" w:right="0" w:hanging="362"/>
        <w:jc w:val="left"/>
        <w:rPr>
          <w:sz w:val="24"/>
        </w:rPr>
      </w:pPr>
      <w:r>
        <w:rPr>
          <w:spacing w:val="-1"/>
          <w:sz w:val="24"/>
        </w:rPr>
        <w:t>了解直升机结构和飞行原理，垂直起飞和降落、悬停等控制原理。</w:t>
      </w:r>
    </w:p>
    <w:p>
      <w:pPr>
        <w:pStyle w:val="8"/>
        <w:numPr>
          <w:ilvl w:val="0"/>
          <w:numId w:val="4"/>
        </w:numPr>
        <w:tabs>
          <w:tab w:val="left" w:pos="954"/>
        </w:tabs>
        <w:spacing w:before="161" w:after="0" w:line="240" w:lineRule="auto"/>
        <w:ind w:left="953" w:right="0" w:hanging="362"/>
        <w:jc w:val="left"/>
        <w:rPr>
          <w:sz w:val="24"/>
        </w:rPr>
      </w:pPr>
      <w:r>
        <w:rPr>
          <w:sz w:val="24"/>
        </w:rPr>
        <w:t>熟悉 PID</w:t>
      </w:r>
      <w:r>
        <w:rPr>
          <w:spacing w:val="-11"/>
          <w:sz w:val="24"/>
        </w:rPr>
        <w:t xml:space="preserve"> 算法与参数对系统性能的影响，掌握 </w:t>
      </w:r>
      <w:r>
        <w:rPr>
          <w:sz w:val="24"/>
        </w:rPr>
        <w:t>PID</w:t>
      </w:r>
      <w:r>
        <w:rPr>
          <w:spacing w:val="-9"/>
          <w:sz w:val="24"/>
        </w:rPr>
        <w:t xml:space="preserve"> 应用与参数调整。</w:t>
      </w:r>
    </w:p>
    <w:p>
      <w:pPr>
        <w:pStyle w:val="8"/>
        <w:numPr>
          <w:ilvl w:val="0"/>
          <w:numId w:val="4"/>
        </w:numPr>
        <w:tabs>
          <w:tab w:val="left" w:pos="954"/>
        </w:tabs>
        <w:spacing w:before="160" w:after="0" w:line="240" w:lineRule="auto"/>
        <w:ind w:left="953" w:right="0" w:hanging="362"/>
        <w:jc w:val="left"/>
        <w:rPr>
          <w:sz w:val="24"/>
        </w:rPr>
      </w:pPr>
      <w:r>
        <w:rPr>
          <w:sz w:val="24"/>
        </w:rPr>
        <w:t>掌握 LabVIEW</w:t>
      </w:r>
      <w:r>
        <w:rPr>
          <w:spacing w:val="-2"/>
          <w:sz w:val="24"/>
        </w:rPr>
        <w:t xml:space="preserve"> 图形化编程方法。</w:t>
      </w:r>
    </w:p>
    <w:p>
      <w:pPr>
        <w:numPr>
          <w:ilvl w:val="0"/>
          <w:numId w:val="0"/>
        </w:numPr>
        <w:rPr>
          <w:rFonts w:ascii="Times New Roman" w:hAnsi="Times New Roman" w:cs="Times New Roman" w:eastAsiaTheme="majorEastAsia"/>
          <w:b/>
          <w:sz w:val="28"/>
          <w:szCs w:val="28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二</w:t>
      </w:r>
      <w:r>
        <w:rPr>
          <w:rFonts w:ascii="Times New Roman" w:cs="Times New Roman" w:hAnsiTheme="majorEastAsia" w:eastAsiaTheme="majorEastAsia"/>
          <w:b/>
          <w:sz w:val="28"/>
          <w:szCs w:val="28"/>
        </w:rPr>
        <w:t>、实验设备与软件</w:t>
      </w:r>
    </w:p>
    <w:p>
      <w:pPr>
        <w:pStyle w:val="8"/>
        <w:numPr>
          <w:ilvl w:val="0"/>
          <w:numId w:val="5"/>
        </w:numPr>
        <w:tabs>
          <w:tab w:val="left" w:pos="954"/>
        </w:tabs>
        <w:spacing w:before="214" w:after="0" w:line="240" w:lineRule="auto"/>
        <w:ind w:left="953" w:right="0" w:hanging="362"/>
        <w:jc w:val="left"/>
        <w:rPr>
          <w:sz w:val="24"/>
        </w:rPr>
      </w:pPr>
      <w:r>
        <w:rPr>
          <w:sz w:val="24"/>
        </w:rPr>
        <w:t>软件系统：</w:t>
      </w:r>
      <w:r>
        <w:rPr>
          <w:rFonts w:ascii="Times New Roman" w:eastAsia="Times New Roman"/>
          <w:sz w:val="24"/>
        </w:rPr>
        <w:t>Win7</w:t>
      </w:r>
      <w:r>
        <w:rPr>
          <w:rFonts w:ascii="Times New Roman" w:eastAsia="Times New Roman"/>
          <w:spacing w:val="-11"/>
          <w:sz w:val="24"/>
        </w:rPr>
        <w:t xml:space="preserve"> </w:t>
      </w:r>
      <w:r>
        <w:rPr>
          <w:sz w:val="24"/>
        </w:rPr>
        <w:t>系统，</w:t>
      </w:r>
      <w:r>
        <w:rPr>
          <w:rFonts w:ascii="Times New Roman" w:eastAsia="Times New Roman"/>
          <w:sz w:val="24"/>
        </w:rPr>
        <w:t>Labview2015</w:t>
      </w:r>
      <w:r>
        <w:rPr>
          <w:rFonts w:ascii="Times New Roman" w:eastAsia="Times New Roman"/>
          <w:spacing w:val="-4"/>
          <w:sz w:val="24"/>
        </w:rPr>
        <w:t xml:space="preserve"> </w:t>
      </w:r>
      <w:r>
        <w:rPr>
          <w:spacing w:val="-2"/>
          <w:sz w:val="24"/>
        </w:rPr>
        <w:t>开发软件。</w:t>
      </w:r>
    </w:p>
    <w:p>
      <w:pPr>
        <w:pStyle w:val="8"/>
        <w:numPr>
          <w:ilvl w:val="0"/>
          <w:numId w:val="5"/>
        </w:numPr>
        <w:tabs>
          <w:tab w:val="left" w:pos="954"/>
        </w:tabs>
        <w:spacing w:before="161" w:after="0" w:line="240" w:lineRule="auto"/>
        <w:ind w:left="953" w:right="0" w:hanging="362"/>
        <w:jc w:val="left"/>
        <w:rPr>
          <w:sz w:val="24"/>
        </w:rPr>
      </w:pPr>
      <w:r>
        <w:rPr>
          <w:sz w:val="24"/>
        </w:rPr>
        <w:t>硬件设备：计算机，</w:t>
      </w:r>
      <w:r>
        <w:rPr>
          <w:rFonts w:ascii="Times New Roman" w:hAnsi="Times New Roman" w:eastAsia="Times New Roman"/>
          <w:sz w:val="24"/>
        </w:rPr>
        <w:t>NI</w:t>
      </w:r>
      <w:r>
        <w:rPr>
          <w:rFonts w:ascii="Times New Roman" w:hAnsi="Times New Roman" w:eastAsia="Times New Roman"/>
          <w:spacing w:val="-6"/>
          <w:sz w:val="24"/>
        </w:rPr>
        <w:t xml:space="preserve"> </w:t>
      </w:r>
      <w:r>
        <w:rPr>
          <w:rFonts w:ascii="Times New Roman" w:hAnsi="Times New Roman" w:eastAsia="Times New Roman"/>
          <w:sz w:val="24"/>
        </w:rPr>
        <w:t>Elvis</w:t>
      </w:r>
      <w:r>
        <w:rPr>
          <w:spacing w:val="-1"/>
          <w:sz w:val="24"/>
        </w:rPr>
        <w:t>Ⅱ实验平台，直升机模拟系统一套。</w:t>
      </w:r>
    </w:p>
    <w:p>
      <w:pPr>
        <w:pStyle w:val="4"/>
        <w:spacing w:before="2"/>
        <w:ind w:left="0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2814320</wp:posOffset>
            </wp:positionH>
            <wp:positionV relativeFrom="paragraph">
              <wp:posOffset>122555</wp:posOffset>
            </wp:positionV>
            <wp:extent cx="2221230" cy="1642745"/>
            <wp:effectExtent l="0" t="0" r="1270" b="8255"/>
            <wp:wrapTopAndBottom/>
            <wp:docPr id="8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089" cy="1642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numPr>
          <w:ilvl w:val="0"/>
          <w:numId w:val="6"/>
        </w:numPr>
        <w:tabs>
          <w:tab w:val="left" w:pos="945"/>
        </w:tabs>
        <w:spacing w:before="188" w:after="0" w:line="240" w:lineRule="auto"/>
        <w:ind w:left="944" w:right="0" w:hanging="362"/>
        <w:jc w:val="left"/>
      </w:pPr>
      <w:r>
        <w:rPr>
          <w:spacing w:val="-2"/>
        </w:rPr>
        <w:t>直升机模拟系统接</w:t>
      </w:r>
      <w:r>
        <w:rPr>
          <w:spacing w:val="-10"/>
        </w:rPr>
        <w:t>口</w:t>
      </w:r>
    </w:p>
    <w:p>
      <w:pPr>
        <w:pStyle w:val="4"/>
        <w:spacing w:before="2"/>
        <w:ind w:left="0"/>
        <w:rPr>
          <w:b/>
          <w:sz w:val="6"/>
        </w:rPr>
      </w:pPr>
    </w:p>
    <w:tbl>
      <w:tblPr>
        <w:tblStyle w:val="6"/>
        <w:tblW w:w="0" w:type="auto"/>
        <w:tblInd w:w="107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9"/>
        <w:gridCol w:w="1455"/>
        <w:gridCol w:w="54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09" w:type="dxa"/>
          </w:tcPr>
          <w:p>
            <w:pPr>
              <w:pStyle w:val="9"/>
              <w:spacing w:before="99"/>
              <w:ind w:left="178" w:right="170"/>
              <w:jc w:val="center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pacing w:val="-6"/>
                <w:sz w:val="21"/>
              </w:rPr>
              <w:t>序号</w:t>
            </w:r>
          </w:p>
        </w:tc>
        <w:tc>
          <w:tcPr>
            <w:tcW w:w="1455" w:type="dxa"/>
          </w:tcPr>
          <w:p>
            <w:pPr>
              <w:pStyle w:val="9"/>
              <w:spacing w:before="99"/>
              <w:ind w:left="500" w:right="495"/>
              <w:jc w:val="center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pacing w:val="-6"/>
                <w:sz w:val="21"/>
              </w:rPr>
              <w:t>端子</w:t>
            </w:r>
          </w:p>
        </w:tc>
        <w:tc>
          <w:tcPr>
            <w:tcW w:w="5460" w:type="dxa"/>
          </w:tcPr>
          <w:p>
            <w:pPr>
              <w:pStyle w:val="9"/>
              <w:spacing w:before="99"/>
              <w:ind w:left="2294" w:right="2288"/>
              <w:jc w:val="center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pacing w:val="-2"/>
                <w:sz w:val="21"/>
              </w:rPr>
              <w:t>端子说</w:t>
            </w:r>
            <w:r>
              <w:rPr>
                <w:rFonts w:hint="eastAsia" w:ascii="宋体" w:eastAsia="宋体"/>
                <w:b/>
                <w:spacing w:val="-10"/>
                <w:sz w:val="21"/>
              </w:rPr>
              <w:t>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09" w:type="dxa"/>
          </w:tcPr>
          <w:p>
            <w:pPr>
              <w:pStyle w:val="9"/>
              <w:spacing w:before="112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color w:val="C00000"/>
                <w:w w:val="99"/>
                <w:sz w:val="21"/>
              </w:rPr>
              <w:t>1</w:t>
            </w:r>
          </w:p>
        </w:tc>
        <w:tc>
          <w:tcPr>
            <w:tcW w:w="1455" w:type="dxa"/>
          </w:tcPr>
          <w:p>
            <w:pPr>
              <w:pStyle w:val="9"/>
              <w:spacing w:before="96"/>
              <w:ind w:left="106"/>
              <w:rPr>
                <w:b/>
                <w:sz w:val="24"/>
              </w:rPr>
            </w:pPr>
            <w:r>
              <w:rPr>
                <w:b/>
                <w:color w:val="C00000"/>
                <w:spacing w:val="-4"/>
                <w:sz w:val="24"/>
              </w:rPr>
              <w:t>+12V</w:t>
            </w:r>
          </w:p>
        </w:tc>
        <w:tc>
          <w:tcPr>
            <w:tcW w:w="5460" w:type="dxa"/>
          </w:tcPr>
          <w:p>
            <w:pPr>
              <w:pStyle w:val="9"/>
              <w:spacing w:before="80"/>
              <w:ind w:left="108"/>
              <w:rPr>
                <w:rFonts w:hint="eastAsia" w:ascii="宋体" w:eastAsia="宋体"/>
                <w:b/>
                <w:sz w:val="24"/>
              </w:rPr>
            </w:pPr>
            <w:r>
              <w:rPr>
                <w:b/>
                <w:color w:val="C00000"/>
                <w:sz w:val="24"/>
              </w:rPr>
              <w:t>+12V</w:t>
            </w:r>
            <w:r>
              <w:rPr>
                <w:b/>
                <w:color w:val="C00000"/>
                <w:spacing w:val="-9"/>
                <w:sz w:val="24"/>
              </w:rPr>
              <w:t xml:space="preserve"> </w:t>
            </w:r>
            <w:r>
              <w:rPr>
                <w:rFonts w:hint="eastAsia" w:ascii="宋体" w:eastAsia="宋体"/>
                <w:b/>
                <w:color w:val="C00000"/>
                <w:sz w:val="24"/>
              </w:rPr>
              <w:t>电源正</w:t>
            </w:r>
            <w:r>
              <w:rPr>
                <w:rFonts w:hint="eastAsia" w:ascii="宋体" w:eastAsia="宋体"/>
                <w:b/>
                <w:color w:val="C00000"/>
                <w:spacing w:val="-10"/>
                <w:sz w:val="24"/>
              </w:rPr>
              <w:t>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809" w:type="dxa"/>
          </w:tcPr>
          <w:p>
            <w:pPr>
              <w:pStyle w:val="9"/>
              <w:spacing w:before="112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color w:val="C00000"/>
                <w:w w:val="99"/>
                <w:sz w:val="21"/>
              </w:rPr>
              <w:t>2</w:t>
            </w:r>
          </w:p>
        </w:tc>
        <w:tc>
          <w:tcPr>
            <w:tcW w:w="1455" w:type="dxa"/>
          </w:tcPr>
          <w:p>
            <w:pPr>
              <w:pStyle w:val="9"/>
              <w:spacing w:before="96"/>
              <w:ind w:left="106"/>
              <w:rPr>
                <w:b/>
                <w:sz w:val="24"/>
              </w:rPr>
            </w:pPr>
            <w:r>
              <w:rPr>
                <w:b/>
                <w:color w:val="C00000"/>
                <w:spacing w:val="-5"/>
                <w:sz w:val="24"/>
              </w:rPr>
              <w:t>GND</w:t>
            </w:r>
          </w:p>
        </w:tc>
        <w:tc>
          <w:tcPr>
            <w:tcW w:w="5460" w:type="dxa"/>
          </w:tcPr>
          <w:p>
            <w:pPr>
              <w:pStyle w:val="9"/>
              <w:spacing w:before="80"/>
              <w:ind w:left="108"/>
              <w:rPr>
                <w:rFonts w:hint="eastAsia" w:ascii="宋体" w:eastAsia="宋体"/>
                <w:b/>
                <w:sz w:val="24"/>
              </w:rPr>
            </w:pPr>
            <w:r>
              <w:rPr>
                <w:b/>
                <w:color w:val="C00000"/>
                <w:sz w:val="24"/>
              </w:rPr>
              <w:t>+12V</w:t>
            </w:r>
            <w:r>
              <w:rPr>
                <w:b/>
                <w:color w:val="C00000"/>
                <w:spacing w:val="-6"/>
                <w:sz w:val="24"/>
              </w:rPr>
              <w:t xml:space="preserve"> </w:t>
            </w:r>
            <w:r>
              <w:rPr>
                <w:rFonts w:hint="eastAsia" w:ascii="宋体" w:eastAsia="宋体"/>
                <w:b/>
                <w:color w:val="C00000"/>
                <w:sz w:val="24"/>
              </w:rPr>
              <w:t>电源</w:t>
            </w:r>
            <w:r>
              <w:rPr>
                <w:rFonts w:hint="eastAsia" w:ascii="宋体" w:eastAsia="宋体"/>
                <w:b/>
                <w:color w:val="C00000"/>
                <w:spacing w:val="-10"/>
                <w:sz w:val="24"/>
              </w:rPr>
              <w:t>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809" w:type="dxa"/>
          </w:tcPr>
          <w:p>
            <w:pPr>
              <w:pStyle w:val="9"/>
              <w:spacing w:before="112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color w:val="C00000"/>
                <w:w w:val="99"/>
                <w:sz w:val="21"/>
              </w:rPr>
              <w:t>3</w:t>
            </w:r>
          </w:p>
        </w:tc>
        <w:tc>
          <w:tcPr>
            <w:tcW w:w="1455" w:type="dxa"/>
          </w:tcPr>
          <w:p>
            <w:pPr>
              <w:pStyle w:val="9"/>
              <w:spacing w:before="96"/>
              <w:ind w:left="106"/>
              <w:rPr>
                <w:b/>
                <w:sz w:val="24"/>
              </w:rPr>
            </w:pPr>
            <w:r>
              <w:rPr>
                <w:b/>
                <w:color w:val="C00000"/>
                <w:spacing w:val="-5"/>
                <w:sz w:val="24"/>
              </w:rPr>
              <w:t>+5V</w:t>
            </w:r>
          </w:p>
        </w:tc>
        <w:tc>
          <w:tcPr>
            <w:tcW w:w="5460" w:type="dxa"/>
          </w:tcPr>
          <w:p>
            <w:pPr>
              <w:pStyle w:val="9"/>
              <w:spacing w:before="80"/>
              <w:ind w:left="108"/>
              <w:rPr>
                <w:rFonts w:hint="eastAsia" w:ascii="宋体" w:eastAsia="宋体"/>
                <w:b/>
                <w:sz w:val="24"/>
              </w:rPr>
            </w:pPr>
            <w:r>
              <w:rPr>
                <w:b/>
                <w:color w:val="C00000"/>
                <w:sz w:val="24"/>
              </w:rPr>
              <w:t>+5V</w:t>
            </w:r>
            <w:r>
              <w:rPr>
                <w:b/>
                <w:color w:val="C00000"/>
                <w:spacing w:val="-9"/>
                <w:sz w:val="24"/>
              </w:rPr>
              <w:t xml:space="preserve"> </w:t>
            </w:r>
            <w:r>
              <w:rPr>
                <w:rFonts w:hint="eastAsia" w:ascii="宋体" w:eastAsia="宋体"/>
                <w:b/>
                <w:color w:val="C00000"/>
                <w:sz w:val="24"/>
              </w:rPr>
              <w:t>电源正</w:t>
            </w:r>
            <w:r>
              <w:rPr>
                <w:rFonts w:hint="eastAsia" w:ascii="宋体" w:eastAsia="宋体"/>
                <w:b/>
                <w:color w:val="C00000"/>
                <w:spacing w:val="-10"/>
                <w:sz w:val="24"/>
              </w:rPr>
              <w:t>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09" w:type="dxa"/>
          </w:tcPr>
          <w:p>
            <w:pPr>
              <w:pStyle w:val="9"/>
              <w:spacing w:before="113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color w:val="C00000"/>
                <w:w w:val="99"/>
                <w:sz w:val="21"/>
              </w:rPr>
              <w:t>4</w:t>
            </w:r>
          </w:p>
        </w:tc>
        <w:tc>
          <w:tcPr>
            <w:tcW w:w="1455" w:type="dxa"/>
          </w:tcPr>
          <w:p>
            <w:pPr>
              <w:pStyle w:val="9"/>
              <w:spacing w:before="97"/>
              <w:ind w:left="106"/>
              <w:rPr>
                <w:b/>
                <w:sz w:val="24"/>
              </w:rPr>
            </w:pPr>
            <w:r>
              <w:rPr>
                <w:b/>
                <w:color w:val="C00000"/>
                <w:spacing w:val="-5"/>
                <w:sz w:val="24"/>
              </w:rPr>
              <w:t>GND</w:t>
            </w:r>
          </w:p>
        </w:tc>
        <w:tc>
          <w:tcPr>
            <w:tcW w:w="5460" w:type="dxa"/>
          </w:tcPr>
          <w:p>
            <w:pPr>
              <w:pStyle w:val="9"/>
              <w:spacing w:before="81"/>
              <w:ind w:left="108"/>
              <w:rPr>
                <w:rFonts w:hint="eastAsia" w:ascii="宋体" w:eastAsia="宋体"/>
                <w:b/>
                <w:sz w:val="24"/>
              </w:rPr>
            </w:pPr>
            <w:r>
              <w:rPr>
                <w:b/>
                <w:color w:val="C00000"/>
                <w:sz w:val="24"/>
              </w:rPr>
              <w:t>+5V</w:t>
            </w:r>
            <w:r>
              <w:rPr>
                <w:b/>
                <w:color w:val="C00000"/>
                <w:spacing w:val="-6"/>
                <w:sz w:val="24"/>
              </w:rPr>
              <w:t xml:space="preserve"> </w:t>
            </w:r>
            <w:r>
              <w:rPr>
                <w:rFonts w:hint="eastAsia" w:ascii="宋体" w:eastAsia="宋体"/>
                <w:b/>
                <w:color w:val="C00000"/>
                <w:sz w:val="24"/>
              </w:rPr>
              <w:t>电源</w:t>
            </w:r>
            <w:r>
              <w:rPr>
                <w:rFonts w:hint="eastAsia" w:ascii="宋体" w:eastAsia="宋体"/>
                <w:b/>
                <w:color w:val="C00000"/>
                <w:spacing w:val="-10"/>
                <w:sz w:val="24"/>
              </w:rPr>
              <w:t>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09" w:type="dxa"/>
          </w:tcPr>
          <w:p>
            <w:pPr>
              <w:pStyle w:val="9"/>
              <w:spacing w:before="112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color w:val="9CC2E4"/>
                <w:w w:val="99"/>
                <w:sz w:val="21"/>
              </w:rPr>
              <w:t>5</w:t>
            </w:r>
          </w:p>
        </w:tc>
        <w:tc>
          <w:tcPr>
            <w:tcW w:w="1455" w:type="dxa"/>
          </w:tcPr>
          <w:p>
            <w:pPr>
              <w:pStyle w:val="9"/>
              <w:spacing w:before="112"/>
              <w:ind w:left="106"/>
              <w:rPr>
                <w:sz w:val="21"/>
              </w:rPr>
            </w:pPr>
            <w:r>
              <w:rPr>
                <w:color w:val="9CC2E4"/>
                <w:spacing w:val="-4"/>
                <w:sz w:val="21"/>
              </w:rPr>
              <w:t>AIN3</w:t>
            </w:r>
          </w:p>
        </w:tc>
        <w:tc>
          <w:tcPr>
            <w:tcW w:w="5460" w:type="dxa"/>
          </w:tcPr>
          <w:p>
            <w:pPr>
              <w:pStyle w:val="9"/>
              <w:spacing w:before="99"/>
              <w:ind w:left="108"/>
              <w:rPr>
                <w:rFonts w:ascii="宋体" w:eastAsia="宋体"/>
                <w:sz w:val="21"/>
              </w:rPr>
            </w:pPr>
            <w:r>
              <w:rPr>
                <w:color w:val="9CC2E4"/>
                <w:spacing w:val="-2"/>
                <w:sz w:val="21"/>
              </w:rPr>
              <w:t>3</w:t>
            </w:r>
            <w:r>
              <w:rPr>
                <w:color w:val="9CC2E4"/>
                <w:spacing w:val="6"/>
                <w:sz w:val="21"/>
              </w:rPr>
              <w:t xml:space="preserve"> </w:t>
            </w:r>
            <w:r>
              <w:rPr>
                <w:rFonts w:ascii="宋体" w:eastAsia="宋体"/>
                <w:color w:val="9CC2E4"/>
                <w:spacing w:val="-3"/>
                <w:sz w:val="21"/>
              </w:rPr>
              <w:t>号模拟量检测端子，螺旋桨电机电压检测端子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09" w:type="dxa"/>
          </w:tcPr>
          <w:p>
            <w:pPr>
              <w:pStyle w:val="9"/>
              <w:spacing w:before="112"/>
              <w:ind w:left="9"/>
              <w:jc w:val="center"/>
              <w:rPr>
                <w:b/>
                <w:sz w:val="21"/>
              </w:rPr>
            </w:pPr>
            <w:r>
              <w:rPr>
                <w:b/>
                <w:color w:val="9CC2E4"/>
                <w:w w:val="99"/>
                <w:sz w:val="21"/>
              </w:rPr>
              <w:t>6</w:t>
            </w:r>
          </w:p>
        </w:tc>
        <w:tc>
          <w:tcPr>
            <w:tcW w:w="1455" w:type="dxa"/>
          </w:tcPr>
          <w:p>
            <w:pPr>
              <w:pStyle w:val="9"/>
              <w:spacing w:before="112"/>
              <w:ind w:left="106"/>
              <w:rPr>
                <w:sz w:val="21"/>
              </w:rPr>
            </w:pPr>
            <w:r>
              <w:rPr>
                <w:color w:val="9CC2E4"/>
                <w:spacing w:val="-4"/>
                <w:sz w:val="21"/>
              </w:rPr>
              <w:t>AIN2</w:t>
            </w:r>
          </w:p>
        </w:tc>
        <w:tc>
          <w:tcPr>
            <w:tcW w:w="5460" w:type="dxa"/>
          </w:tcPr>
          <w:p>
            <w:pPr>
              <w:pStyle w:val="9"/>
              <w:spacing w:before="98"/>
              <w:ind w:left="108"/>
              <w:rPr>
                <w:rFonts w:ascii="宋体" w:eastAsia="宋体"/>
                <w:sz w:val="21"/>
              </w:rPr>
            </w:pPr>
            <w:r>
              <w:rPr>
                <w:color w:val="9CC2E4"/>
                <w:spacing w:val="-2"/>
                <w:sz w:val="21"/>
              </w:rPr>
              <w:t>2</w:t>
            </w:r>
            <w:r>
              <w:rPr>
                <w:color w:val="9CC2E4"/>
                <w:spacing w:val="6"/>
                <w:sz w:val="21"/>
              </w:rPr>
              <w:t xml:space="preserve"> </w:t>
            </w:r>
            <w:r>
              <w:rPr>
                <w:rFonts w:ascii="宋体" w:eastAsia="宋体"/>
                <w:color w:val="9CC2E4"/>
                <w:spacing w:val="-3"/>
                <w:sz w:val="21"/>
              </w:rPr>
              <w:t>号模拟量检测端子，螺旋桨电机电压检测端子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09" w:type="dxa"/>
          </w:tcPr>
          <w:p>
            <w:pPr>
              <w:pStyle w:val="9"/>
              <w:spacing w:before="4"/>
              <w:rPr>
                <w:rFonts w:ascii="宋体"/>
                <w:b/>
                <w:sz w:val="11"/>
              </w:rPr>
            </w:pPr>
          </w:p>
          <w:p>
            <w:pPr>
              <w:pStyle w:val="9"/>
              <w:spacing w:line="196" w:lineRule="exact"/>
              <w:ind w:left="328"/>
              <w:rPr>
                <w:rFonts w:ascii="宋体"/>
                <w:sz w:val="19"/>
              </w:rPr>
            </w:pPr>
            <w:r>
              <w:rPr>
                <w:rFonts w:ascii="宋体"/>
                <w:position w:val="-3"/>
                <w:sz w:val="19"/>
              </w:rPr>
              <w:drawing>
                <wp:inline distT="0" distB="0" distL="0" distR="0">
                  <wp:extent cx="95250" cy="124460"/>
                  <wp:effectExtent l="0" t="0" r="6350" b="2540"/>
                  <wp:docPr id="17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2.jpe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6" cy="12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5" w:type="dxa"/>
          </w:tcPr>
          <w:p>
            <w:pPr>
              <w:pStyle w:val="9"/>
              <w:spacing w:before="11" w:after="1"/>
              <w:rPr>
                <w:rFonts w:ascii="宋体"/>
                <w:b/>
                <w:sz w:val="9"/>
              </w:rPr>
            </w:pPr>
          </w:p>
          <w:p>
            <w:pPr>
              <w:pStyle w:val="9"/>
              <w:spacing w:line="225" w:lineRule="exact"/>
              <w:ind w:left="79"/>
              <w:rPr>
                <w:rFonts w:ascii="宋体"/>
                <w:sz w:val="20"/>
              </w:rPr>
            </w:pPr>
            <w:r>
              <w:rPr>
                <w:rFonts w:ascii="宋体"/>
                <w:position w:val="-4"/>
                <w:sz w:val="20"/>
              </w:rPr>
              <w:drawing>
                <wp:inline distT="0" distB="0" distL="0" distR="0">
                  <wp:extent cx="377825" cy="142875"/>
                  <wp:effectExtent l="0" t="0" r="3175" b="9525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.jpeg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4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0" w:type="dxa"/>
          </w:tcPr>
          <w:p>
            <w:pPr>
              <w:pStyle w:val="9"/>
              <w:spacing w:before="1"/>
              <w:rPr>
                <w:rFonts w:ascii="宋体"/>
                <w:b/>
                <w:sz w:val="7"/>
              </w:rPr>
            </w:pPr>
          </w:p>
          <w:p>
            <w:pPr>
              <w:pStyle w:val="9"/>
              <w:ind w:left="93"/>
              <w:rPr>
                <w:rFonts w:ascii="宋体"/>
                <w:sz w:val="20"/>
              </w:rPr>
            </w:pPr>
            <w:r>
              <w:rPr>
                <w:rFonts w:ascii="宋体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3194685" cy="180340"/>
                      <wp:effectExtent l="0" t="0" r="5715" b="10160"/>
                      <wp:docPr id="36" name="组合 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94685" cy="180340"/>
                                <a:chOff x="0" y="0"/>
                                <a:chExt cx="5031" cy="28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docshape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6"/>
                                  <a:ext cx="145" cy="2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4" name="docshape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8" y="0"/>
                                  <a:ext cx="4611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" name="docshape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51" y="8"/>
                                  <a:ext cx="280" cy="2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4.2pt;width:251.55pt;" coordsize="5031,284" o:gfxdata="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">
                      <o:lock v:ext="edit" aspectratio="f"/>
                      <v:shape id="docshape2" o:spid="_x0000_s1026" o:spt="75" type="#_x0000_t75" style="position:absolute;left:0;top:36;height:222;width:145;" filled="f" o:preferrelative="t" stroked="f" coordsize="21600,21600" o:gfxdata="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bHjp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0" o:title=""/>
                        <o:lock v:ext="edit" aspectratio="t"/>
                      </v:shape>
                      <v:shape id="docshape3" o:spid="_x0000_s1026" o:spt="75" type="#_x0000_t75" style="position:absolute;left:178;top:0;height:284;width:4611;" filled="f" o:preferrelative="t" stroked="f" coordsize="21600,21600" o:gfxdata="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XJQT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1" o:title=""/>
                        <o:lock v:ext="edit" aspectratio="t"/>
                      </v:shape>
                      <v:shape id="docshape4" o:spid="_x0000_s1026" o:spt="75" type="#_x0000_t75" style="position:absolute;left:4751;top:8;height:274;width:280;" filled="f" o:preferrelative="t" stroked="f" coordsize="21600,21600" o:gfxdata="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mMu3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809" w:type="dxa"/>
          </w:tcPr>
          <w:p>
            <w:pPr>
              <w:pStyle w:val="9"/>
              <w:spacing w:before="2"/>
              <w:rPr>
                <w:rFonts w:ascii="宋体"/>
                <w:b/>
                <w:sz w:val="11"/>
              </w:rPr>
            </w:pPr>
          </w:p>
          <w:p>
            <w:pPr>
              <w:pStyle w:val="9"/>
              <w:spacing w:line="196" w:lineRule="exact"/>
              <w:ind w:left="328"/>
              <w:rPr>
                <w:rFonts w:ascii="宋体"/>
                <w:sz w:val="19"/>
              </w:rPr>
            </w:pPr>
            <w:r>
              <w:rPr>
                <w:rFonts w:ascii="宋体"/>
                <w:position w:val="-3"/>
                <w:sz w:val="19"/>
              </w:rPr>
              <w:drawing>
                <wp:inline distT="0" distB="0" distL="0" distR="0">
                  <wp:extent cx="92075" cy="124460"/>
                  <wp:effectExtent l="0" t="0" r="9525" b="2540"/>
                  <wp:docPr id="18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7.jpe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15" cy="12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5" w:type="dxa"/>
          </w:tcPr>
          <w:p>
            <w:pPr>
              <w:pStyle w:val="9"/>
              <w:spacing w:before="11" w:after="1"/>
              <w:rPr>
                <w:rFonts w:ascii="宋体"/>
                <w:b/>
                <w:sz w:val="9"/>
              </w:rPr>
            </w:pPr>
          </w:p>
          <w:p>
            <w:pPr>
              <w:pStyle w:val="9"/>
              <w:spacing w:line="225" w:lineRule="exact"/>
              <w:ind w:left="79"/>
              <w:rPr>
                <w:rFonts w:ascii="宋体"/>
                <w:sz w:val="20"/>
              </w:rPr>
            </w:pPr>
            <w:r>
              <w:rPr>
                <w:rFonts w:ascii="宋体"/>
                <w:position w:val="-4"/>
                <w:sz w:val="20"/>
              </w:rPr>
              <w:drawing>
                <wp:inline distT="0" distB="0" distL="0" distR="0">
                  <wp:extent cx="384175" cy="142875"/>
                  <wp:effectExtent l="0" t="0" r="9525" b="9525"/>
                  <wp:docPr id="19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8.jpe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11" cy="14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0" w:type="dxa"/>
          </w:tcPr>
          <w:p>
            <w:pPr>
              <w:pStyle w:val="9"/>
              <w:spacing w:before="1"/>
              <w:rPr>
                <w:rFonts w:ascii="宋体"/>
                <w:b/>
                <w:sz w:val="7"/>
              </w:rPr>
            </w:pPr>
          </w:p>
          <w:p>
            <w:pPr>
              <w:pStyle w:val="9"/>
              <w:ind w:left="85"/>
              <w:rPr>
                <w:rFonts w:ascii="宋体"/>
                <w:sz w:val="20"/>
              </w:rPr>
            </w:pPr>
            <w:r>
              <w:rPr>
                <w:rFonts w:ascii="宋体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3199130" cy="180340"/>
                      <wp:effectExtent l="0" t="0" r="1270" b="10160"/>
                      <wp:docPr id="32" name="组合 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99130" cy="180340"/>
                                <a:chOff x="0" y="0"/>
                                <a:chExt cx="5038" cy="28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docshape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6"/>
                                  <a:ext cx="159" cy="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" name="docshape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6" y="0"/>
                                  <a:ext cx="4852" cy="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4.2pt;width:251.9pt;" coordsize="5038,284" o:gfxdata="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">
                      <o:lock v:ext="edit" aspectratio="f"/>
                      <v:shape id="docshape6" o:spid="_x0000_s1026" o:spt="75" type="#_x0000_t75" style="position:absolute;left:0;top:36;height:225;width:159;" filled="f" o:preferrelative="t" stroked="f" coordsize="21600,21600" o:gfxdata="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01pKG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25" o:title=""/>
                        <o:lock v:ext="edit" aspectratio="t"/>
                      </v:shape>
                      <v:shape id="docshape7" o:spid="_x0000_s1026" o:spt="75" type="#_x0000_t75" style="position:absolute;left:186;top:0;height:284;width:4852;" filled="f" o:preferrelative="t" stroked="f" coordsize="21600,21600" o:gfxdata="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pr2L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2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09" w:type="dxa"/>
          </w:tcPr>
          <w:p>
            <w:pPr>
              <w:pStyle w:val="9"/>
              <w:spacing w:before="2"/>
              <w:rPr>
                <w:rFonts w:ascii="宋体"/>
                <w:b/>
                <w:sz w:val="11"/>
              </w:rPr>
            </w:pPr>
          </w:p>
          <w:p>
            <w:pPr>
              <w:pStyle w:val="9"/>
              <w:spacing w:line="196" w:lineRule="exact"/>
              <w:ind w:left="328"/>
              <w:rPr>
                <w:rFonts w:ascii="宋体"/>
                <w:sz w:val="19"/>
              </w:rPr>
            </w:pPr>
            <w:r>
              <w:rPr>
                <w:rFonts w:ascii="宋体"/>
                <w:position w:val="-3"/>
                <w:sz w:val="19"/>
              </w:rPr>
              <w:drawing>
                <wp:inline distT="0" distB="0" distL="0" distR="0">
                  <wp:extent cx="92075" cy="124460"/>
                  <wp:effectExtent l="0" t="0" r="9525" b="2540"/>
                  <wp:docPr id="20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1.jpe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15" cy="12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5" w:type="dxa"/>
          </w:tcPr>
          <w:p>
            <w:pPr>
              <w:pStyle w:val="9"/>
              <w:spacing w:before="95"/>
              <w:ind w:left="106"/>
              <w:rPr>
                <w:b/>
                <w:sz w:val="24"/>
              </w:rPr>
            </w:pPr>
            <w:r>
              <w:rPr>
                <w:b/>
                <w:color w:val="6F2F9F"/>
                <w:spacing w:val="-2"/>
                <w:sz w:val="24"/>
              </w:rPr>
              <w:t>DA-</w:t>
            </w:r>
            <w:r>
              <w:rPr>
                <w:b/>
                <w:color w:val="6F2F9F"/>
                <w:spacing w:val="-4"/>
                <w:sz w:val="24"/>
              </w:rPr>
              <w:t>OUT0</w:t>
            </w:r>
          </w:p>
        </w:tc>
        <w:tc>
          <w:tcPr>
            <w:tcW w:w="5460" w:type="dxa"/>
          </w:tcPr>
          <w:p>
            <w:pPr>
              <w:pStyle w:val="9"/>
              <w:spacing w:before="81"/>
              <w:ind w:left="108"/>
              <w:rPr>
                <w:rFonts w:hint="eastAsia" w:ascii="宋体" w:eastAsia="宋体"/>
                <w:b/>
                <w:sz w:val="24"/>
              </w:rPr>
            </w:pPr>
            <w:r>
              <w:rPr>
                <w:rFonts w:hint="eastAsia" w:ascii="宋体" w:eastAsia="宋体"/>
                <w:b/>
                <w:color w:val="6F2F9F"/>
                <w:spacing w:val="-2"/>
                <w:sz w:val="24"/>
              </w:rPr>
              <w:t>模型控制信号输入端</w:t>
            </w:r>
            <w:r>
              <w:rPr>
                <w:rFonts w:hint="eastAsia" w:ascii="宋体" w:eastAsia="宋体"/>
                <w:b/>
                <w:color w:val="6F2F9F"/>
                <w:spacing w:val="-12"/>
                <w:sz w:val="24"/>
              </w:rPr>
              <w:t>子，螺旋桨电</w:t>
            </w:r>
            <w:r>
              <w:rPr>
                <w:rFonts w:hint="eastAsia" w:ascii="宋体" w:eastAsia="宋体"/>
                <w:b/>
                <w:color w:val="6F2F9F"/>
                <w:spacing w:val="-2"/>
                <w:sz w:val="24"/>
              </w:rPr>
              <w:t>机电压控制端</w:t>
            </w:r>
            <w:r>
              <w:rPr>
                <w:rFonts w:hint="eastAsia" w:ascii="宋体" w:eastAsia="宋体"/>
                <w:b/>
                <w:color w:val="6F2F9F"/>
                <w:spacing w:val="-10"/>
                <w:sz w:val="24"/>
              </w:rPr>
              <w:t>子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809" w:type="dxa"/>
          </w:tcPr>
          <w:p>
            <w:pPr>
              <w:pStyle w:val="9"/>
              <w:spacing w:before="2"/>
              <w:rPr>
                <w:rFonts w:ascii="宋体"/>
                <w:b/>
                <w:sz w:val="11"/>
              </w:rPr>
            </w:pPr>
          </w:p>
          <w:p>
            <w:pPr>
              <w:pStyle w:val="9"/>
              <w:spacing w:line="196" w:lineRule="exact"/>
              <w:ind w:left="281"/>
              <w:rPr>
                <w:rFonts w:ascii="宋体"/>
                <w:sz w:val="19"/>
              </w:rPr>
            </w:pPr>
            <w:r>
              <w:rPr>
                <w:rFonts w:ascii="宋体"/>
                <w:position w:val="-3"/>
                <w:sz w:val="19"/>
              </w:rPr>
              <w:drawing>
                <wp:inline distT="0" distB="0" distL="0" distR="0">
                  <wp:extent cx="149225" cy="124460"/>
                  <wp:effectExtent l="0" t="0" r="3175" b="2540"/>
                  <wp:docPr id="21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12.jpe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22" cy="12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55" w:type="dxa"/>
          </w:tcPr>
          <w:p>
            <w:pPr>
              <w:pStyle w:val="9"/>
              <w:spacing w:before="97"/>
              <w:ind w:left="106"/>
              <w:rPr>
                <w:b/>
                <w:sz w:val="24"/>
              </w:rPr>
            </w:pPr>
            <w:r>
              <w:rPr>
                <w:b/>
                <w:color w:val="6F2F9F"/>
                <w:spacing w:val="-4"/>
                <w:sz w:val="24"/>
              </w:rPr>
              <w:t>AGND</w:t>
            </w:r>
          </w:p>
        </w:tc>
        <w:tc>
          <w:tcPr>
            <w:tcW w:w="5460" w:type="dxa"/>
          </w:tcPr>
          <w:p>
            <w:pPr>
              <w:pStyle w:val="9"/>
              <w:spacing w:before="81"/>
              <w:ind w:left="108"/>
              <w:rPr>
                <w:rFonts w:hint="eastAsia" w:ascii="宋体" w:eastAsia="宋体"/>
                <w:b/>
                <w:sz w:val="24"/>
              </w:rPr>
            </w:pPr>
            <w:r>
              <w:rPr>
                <w:rFonts w:hint="eastAsia" w:ascii="宋体" w:eastAsia="宋体"/>
                <w:b/>
                <w:color w:val="6F2F9F"/>
                <w:spacing w:val="-2"/>
                <w:sz w:val="24"/>
              </w:rPr>
              <w:t>模拟地</w:t>
            </w:r>
            <w:r>
              <w:rPr>
                <w:rFonts w:hint="eastAsia" w:ascii="宋体" w:eastAsia="宋体"/>
                <w:b/>
                <w:color w:val="6F2F9F"/>
                <w:spacing w:val="-10"/>
                <w:sz w:val="24"/>
              </w:rPr>
              <w:t>线</w:t>
            </w:r>
          </w:p>
        </w:tc>
      </w:tr>
    </w:tbl>
    <w:p>
      <w:pPr>
        <w:spacing w:after="0"/>
        <w:rPr>
          <w:rFonts w:hint="eastAsia" w:ascii="宋体" w:eastAsia="宋体"/>
          <w:sz w:val="24"/>
        </w:rPr>
        <w:sectPr>
          <w:pgSz w:w="11910" w:h="16840"/>
          <w:pgMar w:top="1440" w:right="1803" w:bottom="1440" w:left="1803" w:header="720" w:footer="720" w:gutter="0"/>
          <w:cols w:space="720" w:num="1"/>
        </w:sectPr>
      </w:pPr>
    </w:p>
    <w:p>
      <w:pPr>
        <w:pStyle w:val="8"/>
        <w:numPr>
          <w:ilvl w:val="0"/>
          <w:numId w:val="6"/>
        </w:numPr>
        <w:tabs>
          <w:tab w:val="left" w:pos="945"/>
        </w:tabs>
        <w:spacing w:before="57" w:after="0" w:line="240" w:lineRule="auto"/>
        <w:ind w:left="944" w:right="0" w:hanging="362"/>
        <w:jc w:val="left"/>
        <w:rPr>
          <w:b/>
          <w:sz w:val="24"/>
        </w:rPr>
      </w:pPr>
      <w:r>
        <w:rPr>
          <w:rFonts w:ascii="Times New Roman" w:eastAsia="Times New Roman"/>
          <w:b/>
          <w:spacing w:val="-2"/>
          <w:sz w:val="24"/>
        </w:rPr>
        <w:t>SS49E</w:t>
      </w:r>
      <w:r>
        <w:rPr>
          <w:rFonts w:ascii="Times New Roman" w:eastAsia="Times New Roman"/>
          <w:b/>
          <w:spacing w:val="13"/>
          <w:sz w:val="24"/>
        </w:rPr>
        <w:t xml:space="preserve"> </w:t>
      </w:r>
      <w:r>
        <w:rPr>
          <w:b/>
          <w:spacing w:val="-2"/>
          <w:sz w:val="24"/>
        </w:rPr>
        <w:t>系列霍尔效应线性位置传</w:t>
      </w:r>
      <w:r>
        <w:rPr>
          <w:b/>
          <w:spacing w:val="-6"/>
          <w:sz w:val="24"/>
        </w:rPr>
        <w:t>感器</w:t>
      </w:r>
    </w:p>
    <w:p>
      <w:pPr>
        <w:pStyle w:val="4"/>
        <w:spacing w:before="161" w:line="364" w:lineRule="auto"/>
        <w:ind w:left="112" w:right="112" w:firstLine="480"/>
      </w:pPr>
      <w:r>
        <w:rPr>
          <w:rFonts w:ascii="Times New Roman" w:hAnsi="Times New Roman" w:eastAsia="Times New Roman"/>
        </w:rPr>
        <w:t>SS49E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rPr>
          <w:spacing w:val="-30"/>
        </w:rPr>
        <w:t xml:space="preserve">和 </w:t>
      </w:r>
      <w:r>
        <w:rPr>
          <w:rFonts w:ascii="Times New Roman" w:hAnsi="Times New Roman" w:eastAsia="Times New Roman"/>
        </w:rPr>
        <w:t>S</w:t>
      </w:r>
      <w:r>
        <w:rPr>
          <w:rFonts w:ascii="Times New Roman" w:hAnsi="Times New Roman" w:eastAsia="Times New Roman"/>
          <w:spacing w:val="-2"/>
        </w:rPr>
        <w:t>S</w:t>
      </w:r>
      <w:r>
        <w:rPr>
          <w:rFonts w:ascii="Times New Roman" w:hAnsi="Times New Roman" w:eastAsia="Times New Roman"/>
        </w:rPr>
        <w:t>59</w:t>
      </w:r>
      <w:r>
        <w:rPr>
          <w:rFonts w:ascii="Times New Roman" w:hAnsi="Times New Roman" w:eastAsia="Times New Roman"/>
          <w:spacing w:val="-1"/>
        </w:rPr>
        <w:t>E</w:t>
      </w:r>
      <w:r>
        <w:rPr>
          <w:rFonts w:ascii="Times New Roman" w:hAnsi="Times New Roman" w:eastAsia="Times New Roman"/>
        </w:rPr>
        <w:t>T</w:t>
      </w:r>
      <w:r>
        <w:rPr>
          <w:rFonts w:ascii="Times New Roman" w:hAnsi="Times New Roman" w:eastAsia="Times New Roman"/>
          <w:spacing w:val="-1"/>
        </w:rPr>
        <w:t xml:space="preserve"> </w:t>
      </w:r>
      <w:r>
        <w:t>系列经济型线性霍尔效应传感器，为小型、通用、线性、霍尔效应传感器装置，它的运行依靠永久磁铁或电磁铁的磁场。线性电流源输出电压由供电电压设定，</w:t>
      </w:r>
      <w:r>
        <w:rPr>
          <w:spacing w:val="-5"/>
        </w:rPr>
        <w:t>并随磁场强度成比例地变化。集成电路具有低噪声输出的特点，致使不再需要采用外部滤波。</w:t>
      </w:r>
      <w:r>
        <w:t>它还包括有薄膜式电阻，能提高温度的稳定性和准确性。这些线性霍尔效应传感器的工作温度范围为</w:t>
      </w:r>
      <w:r>
        <w:rPr>
          <w:rFonts w:ascii="Times New Roman" w:hAnsi="Times New Roman" w:eastAsia="Times New Roman"/>
          <w:spacing w:val="-1"/>
        </w:rPr>
        <w:t>-</w:t>
      </w:r>
      <w:r>
        <w:rPr>
          <w:rFonts w:ascii="Times New Roman" w:hAnsi="Times New Roman" w:eastAsia="Times New Roman"/>
        </w:rPr>
        <w:t>40</w:t>
      </w:r>
      <w:r>
        <w:rPr>
          <w:spacing w:val="-20"/>
        </w:rPr>
        <w:t xml:space="preserve">℃至 </w:t>
      </w:r>
      <w:r>
        <w:rPr>
          <w:rFonts w:ascii="Times New Roman" w:hAnsi="Times New Roman" w:eastAsia="Times New Roman"/>
        </w:rPr>
        <w:t>100</w:t>
      </w:r>
      <w:r>
        <w:t>℃（</w:t>
      </w:r>
      <w:r>
        <w:rPr>
          <w:rFonts w:ascii="Times New Roman" w:hAnsi="Times New Roman" w:eastAsia="Times New Roman"/>
          <w:spacing w:val="-1"/>
        </w:rPr>
        <w:t>-</w:t>
      </w:r>
      <w:r>
        <w:rPr>
          <w:rFonts w:ascii="Times New Roman" w:hAnsi="Times New Roman" w:eastAsia="Times New Roman"/>
        </w:rPr>
        <w:t>4</w:t>
      </w:r>
      <w:r>
        <w:rPr>
          <w:rFonts w:ascii="Times New Roman" w:hAnsi="Times New Roman" w:eastAsia="Times New Roman"/>
          <w:spacing w:val="2"/>
        </w:rPr>
        <w:t>0</w:t>
      </w:r>
      <w:r>
        <w:rPr>
          <w:rFonts w:ascii="Times New Roman" w:hAnsi="Times New Roman" w:eastAsia="Times New Roman"/>
        </w:rPr>
        <w:t xml:space="preserve">°F </w:t>
      </w:r>
      <w:r>
        <w:rPr>
          <w:spacing w:val="-30"/>
        </w:rPr>
        <w:t xml:space="preserve">至 </w:t>
      </w:r>
      <w:r>
        <w:rPr>
          <w:rFonts w:ascii="Times New Roman" w:hAnsi="Times New Roman" w:eastAsia="Times New Roman"/>
        </w:rPr>
        <w:t>212°</w:t>
      </w:r>
      <w:r>
        <w:rPr>
          <w:rFonts w:ascii="Times New Roman" w:hAnsi="Times New Roman" w:eastAsia="Times New Roman"/>
          <w:spacing w:val="-2"/>
        </w:rPr>
        <w:t>F</w:t>
      </w:r>
      <w:r>
        <w:t>），适用于各种商业、用户和工业环境条件。</w:t>
      </w:r>
    </w:p>
    <w:p>
      <w:pPr>
        <w:pStyle w:val="4"/>
        <w:spacing w:before="3" w:line="364" w:lineRule="auto"/>
        <w:ind w:left="112" w:right="232" w:firstLine="480"/>
      </w:pPr>
      <w:r>
        <w:rPr>
          <w:rFonts w:ascii="Times New Roman" w:eastAsia="Times New Roman"/>
          <w:spacing w:val="-4"/>
        </w:rPr>
        <w:t xml:space="preserve">SS49E/SS59ET </w:t>
      </w:r>
      <w:r>
        <w:rPr>
          <w:spacing w:val="-4"/>
        </w:rPr>
        <w:t>系列霍尔效应线性位置传感器应用范围：电流传感，电动机控制，位置传</w:t>
      </w:r>
      <w:r>
        <w:rPr>
          <w:spacing w:val="-2"/>
        </w:rPr>
        <w:t>感，磁码读数，旋转编码器，铁金属探测器，振动传感，液位传感，重量传感。</w:t>
      </w:r>
    </w:p>
    <w:p>
      <w:pPr>
        <w:pStyle w:val="3"/>
        <w:numPr>
          <w:ilvl w:val="0"/>
          <w:numId w:val="6"/>
        </w:numPr>
        <w:tabs>
          <w:tab w:val="left" w:pos="945"/>
        </w:tabs>
        <w:spacing w:before="1" w:after="0" w:line="240" w:lineRule="auto"/>
        <w:ind w:left="944" w:right="0" w:hanging="362"/>
        <w:jc w:val="left"/>
      </w:pPr>
      <w:r>
        <w:rPr>
          <w:spacing w:val="-2"/>
        </w:rPr>
        <w:t>螺旋桨性能</w:t>
      </w:r>
      <w:r>
        <w:rPr>
          <w:spacing w:val="-6"/>
        </w:rPr>
        <w:t>参数</w:t>
      </w:r>
    </w:p>
    <w:p>
      <w:pPr>
        <w:pStyle w:val="8"/>
        <w:numPr>
          <w:ilvl w:val="0"/>
          <w:numId w:val="7"/>
        </w:numPr>
        <w:tabs>
          <w:tab w:val="left" w:pos="953"/>
        </w:tabs>
        <w:spacing w:before="160" w:after="0" w:line="240" w:lineRule="auto"/>
        <w:ind w:left="952" w:right="0" w:hanging="370"/>
        <w:jc w:val="left"/>
        <w:rPr>
          <w:rFonts w:ascii="Times New Roman" w:hAnsi="Times New Roman" w:eastAsia="Times New Roman"/>
          <w:sz w:val="24"/>
        </w:rPr>
      </w:pPr>
      <w:r>
        <w:rPr>
          <w:spacing w:val="-1"/>
          <w:sz w:val="24"/>
        </w:rPr>
        <w:t>额定电压：</w:t>
      </w:r>
      <w:r>
        <w:rPr>
          <w:rFonts w:ascii="Times New Roman" w:hAnsi="Times New Roman" w:eastAsia="Times New Roman"/>
          <w:spacing w:val="-4"/>
          <w:sz w:val="24"/>
        </w:rPr>
        <w:t>12V</w:t>
      </w:r>
    </w:p>
    <w:p>
      <w:pPr>
        <w:pStyle w:val="8"/>
        <w:numPr>
          <w:ilvl w:val="0"/>
          <w:numId w:val="7"/>
        </w:numPr>
        <w:tabs>
          <w:tab w:val="left" w:pos="953"/>
        </w:tabs>
        <w:spacing w:before="161" w:after="0" w:line="240" w:lineRule="auto"/>
        <w:ind w:left="952" w:right="0" w:hanging="370"/>
        <w:jc w:val="left"/>
        <w:rPr>
          <w:rFonts w:ascii="Times New Roman" w:hAnsi="Times New Roman" w:eastAsia="Times New Roman"/>
          <w:sz w:val="24"/>
        </w:rPr>
      </w:pPr>
      <w:r>
        <w:rPr>
          <w:spacing w:val="-1"/>
          <w:sz w:val="24"/>
        </w:rPr>
        <w:t>电流：</w:t>
      </w:r>
      <w:r>
        <w:rPr>
          <w:rFonts w:ascii="Times New Roman" w:hAnsi="Times New Roman" w:eastAsia="Times New Roman"/>
          <w:spacing w:val="-2"/>
          <w:sz w:val="24"/>
        </w:rPr>
        <w:t>0.17A</w:t>
      </w:r>
    </w:p>
    <w:p>
      <w:pPr>
        <w:pStyle w:val="8"/>
        <w:numPr>
          <w:ilvl w:val="0"/>
          <w:numId w:val="7"/>
        </w:numPr>
        <w:tabs>
          <w:tab w:val="left" w:pos="953"/>
        </w:tabs>
        <w:spacing w:before="160" w:after="0" w:line="240" w:lineRule="auto"/>
        <w:ind w:left="952" w:right="0" w:hanging="370"/>
        <w:jc w:val="left"/>
        <w:rPr>
          <w:rFonts w:ascii="Times New Roman" w:hAnsi="Times New Roman" w:eastAsia="Times New Roman"/>
          <w:sz w:val="24"/>
        </w:rPr>
      </w:pPr>
      <w:r>
        <w:rPr>
          <w:spacing w:val="-1"/>
          <w:sz w:val="24"/>
        </w:rPr>
        <w:t>功率：</w:t>
      </w:r>
      <w:r>
        <w:rPr>
          <w:rFonts w:ascii="Times New Roman" w:hAnsi="Times New Roman" w:eastAsia="Times New Roman"/>
          <w:spacing w:val="-2"/>
          <w:sz w:val="24"/>
        </w:rPr>
        <w:t>2.14W</w:t>
      </w:r>
    </w:p>
    <w:p>
      <w:pPr>
        <w:pStyle w:val="8"/>
        <w:numPr>
          <w:ilvl w:val="0"/>
          <w:numId w:val="7"/>
        </w:numPr>
        <w:tabs>
          <w:tab w:val="left" w:pos="953"/>
        </w:tabs>
        <w:spacing w:before="161" w:after="0" w:line="240" w:lineRule="auto"/>
        <w:ind w:left="952" w:right="0" w:hanging="370"/>
        <w:jc w:val="left"/>
        <w:rPr>
          <w:rFonts w:ascii="Times New Roman" w:hAnsi="Times New Roman" w:eastAsia="Times New Roman"/>
          <w:sz w:val="24"/>
        </w:rPr>
      </w:pPr>
      <w:r>
        <w:rPr>
          <w:spacing w:val="-1"/>
          <w:sz w:val="24"/>
        </w:rPr>
        <w:t>额定转速：</w:t>
      </w:r>
      <w:r>
        <w:rPr>
          <w:rFonts w:ascii="Times New Roman" w:hAnsi="Times New Roman" w:eastAsia="Times New Roman"/>
          <w:spacing w:val="-2"/>
          <w:sz w:val="24"/>
        </w:rPr>
        <w:t>10000rpm</w:t>
      </w:r>
    </w:p>
    <w:p>
      <w:pPr>
        <w:pStyle w:val="8"/>
        <w:numPr>
          <w:ilvl w:val="0"/>
          <w:numId w:val="7"/>
        </w:numPr>
        <w:tabs>
          <w:tab w:val="left" w:pos="953"/>
        </w:tabs>
        <w:spacing w:before="160" w:after="0" w:line="240" w:lineRule="auto"/>
        <w:ind w:left="952" w:right="0" w:hanging="370"/>
        <w:jc w:val="left"/>
        <w:rPr>
          <w:rFonts w:ascii="Times New Roman" w:hAnsi="Times New Roman" w:eastAsia="Times New Roman"/>
          <w:sz w:val="24"/>
        </w:rPr>
      </w:pPr>
      <w:r>
        <w:rPr>
          <w:spacing w:val="-1"/>
          <w:sz w:val="24"/>
        </w:rPr>
        <w:t>最大气流：</w:t>
      </w:r>
      <w:r>
        <w:rPr>
          <w:rFonts w:ascii="Times New Roman" w:hAnsi="Times New Roman" w:eastAsia="Times New Roman"/>
          <w:spacing w:val="-2"/>
          <w:sz w:val="24"/>
        </w:rPr>
        <w:t>0.322CMM</w:t>
      </w:r>
      <w:r>
        <w:rPr>
          <w:spacing w:val="-2"/>
          <w:sz w:val="24"/>
        </w:rPr>
        <w:t>，</w:t>
      </w:r>
      <w:r>
        <w:rPr>
          <w:rFonts w:ascii="Times New Roman" w:hAnsi="Times New Roman" w:eastAsia="Times New Roman"/>
          <w:spacing w:val="-2"/>
          <w:sz w:val="24"/>
        </w:rPr>
        <w:t>11.4CFM</w:t>
      </w:r>
    </w:p>
    <w:p>
      <w:pPr>
        <w:pStyle w:val="8"/>
        <w:numPr>
          <w:ilvl w:val="0"/>
          <w:numId w:val="7"/>
        </w:numPr>
        <w:tabs>
          <w:tab w:val="left" w:pos="953"/>
        </w:tabs>
        <w:spacing w:before="161" w:after="0" w:line="240" w:lineRule="auto"/>
        <w:ind w:left="952" w:right="0" w:hanging="370"/>
        <w:jc w:val="left"/>
        <w:rPr>
          <w:rFonts w:ascii="Times New Roman" w:hAnsi="Times New Roman" w:eastAsia="Times New Roman"/>
          <w:sz w:val="24"/>
        </w:rPr>
      </w:pPr>
      <w:r>
        <w:rPr>
          <w:spacing w:val="-1"/>
          <w:sz w:val="24"/>
        </w:rPr>
        <w:t>最大风压：</w:t>
      </w:r>
      <w:r>
        <w:rPr>
          <w:rFonts w:ascii="Times New Roman" w:hAnsi="Times New Roman" w:eastAsia="Times New Roman"/>
          <w:spacing w:val="-2"/>
          <w:sz w:val="24"/>
        </w:rPr>
        <w:t>0.332inAq</w:t>
      </w:r>
      <w:r>
        <w:rPr>
          <w:spacing w:val="-2"/>
          <w:sz w:val="24"/>
        </w:rPr>
        <w:t>，</w:t>
      </w:r>
      <w:r>
        <w:rPr>
          <w:rFonts w:ascii="Times New Roman" w:hAnsi="Times New Roman" w:eastAsia="Times New Roman"/>
          <w:spacing w:val="-2"/>
          <w:sz w:val="24"/>
        </w:rPr>
        <w:t>8.432mmAq</w:t>
      </w:r>
    </w:p>
    <w:p>
      <w:pPr>
        <w:pStyle w:val="8"/>
        <w:numPr>
          <w:ilvl w:val="0"/>
          <w:numId w:val="7"/>
        </w:numPr>
        <w:tabs>
          <w:tab w:val="left" w:pos="953"/>
        </w:tabs>
        <w:spacing w:before="160" w:after="0" w:line="240" w:lineRule="auto"/>
        <w:ind w:left="952" w:right="0" w:hanging="370"/>
        <w:jc w:val="left"/>
        <w:rPr>
          <w:rFonts w:ascii="Times New Roman" w:hAnsi="Times New Roman" w:eastAsia="Times New Roman"/>
          <w:sz w:val="24"/>
        </w:rPr>
      </w:pPr>
      <w:r>
        <w:rPr>
          <w:spacing w:val="-1"/>
          <w:sz w:val="24"/>
        </w:rPr>
        <w:t>噪音水平：</w:t>
      </w:r>
      <w:r>
        <w:rPr>
          <w:rFonts w:ascii="Times New Roman" w:hAnsi="Times New Roman" w:eastAsia="Times New Roman"/>
          <w:spacing w:val="-2"/>
          <w:sz w:val="24"/>
        </w:rPr>
        <w:t>39.1dB/A</w:t>
      </w:r>
    </w:p>
    <w:p>
      <w:pPr>
        <w:pStyle w:val="3"/>
        <w:numPr>
          <w:ilvl w:val="0"/>
          <w:numId w:val="6"/>
        </w:numPr>
        <w:tabs>
          <w:tab w:val="left" w:pos="945"/>
        </w:tabs>
        <w:spacing w:before="161" w:after="0" w:line="240" w:lineRule="auto"/>
        <w:ind w:left="944" w:right="0" w:hanging="362"/>
        <w:jc w:val="left"/>
      </w:pPr>
      <w:r>
        <w:t>NI</w:t>
      </w:r>
      <w:r>
        <w:rPr>
          <w:spacing w:val="-25"/>
        </w:rPr>
        <w:t xml:space="preserve"> </w:t>
      </w:r>
      <w:r>
        <w:t>ElvisⅡ开发平台实验中用到的接口</w:t>
      </w:r>
      <w:r>
        <w:rPr>
          <w:spacing w:val="-10"/>
        </w:rPr>
        <w:t>：</w:t>
      </w:r>
    </w:p>
    <w:p>
      <w:pPr>
        <w:pStyle w:val="8"/>
        <w:numPr>
          <w:ilvl w:val="0"/>
          <w:numId w:val="7"/>
        </w:numPr>
        <w:tabs>
          <w:tab w:val="left" w:pos="953"/>
        </w:tabs>
        <w:spacing w:before="160" w:after="0" w:line="364" w:lineRule="auto"/>
        <w:ind w:left="1003" w:right="249" w:hanging="420"/>
        <w:jc w:val="left"/>
        <w:rPr>
          <w:sz w:val="24"/>
        </w:rPr>
      </w:pPr>
      <w:r>
        <w:rPr>
          <w:rFonts w:ascii="Times New Roman" w:hAnsi="Times New Roman" w:eastAsia="Times New Roman"/>
          <w:sz w:val="24"/>
        </w:rPr>
        <w:t>8</w:t>
      </w:r>
      <w:r>
        <w:rPr>
          <w:rFonts w:ascii="Times New Roman" w:hAnsi="Times New Roman" w:eastAsia="Times New Roman"/>
          <w:spacing w:val="-15"/>
          <w:sz w:val="24"/>
        </w:rPr>
        <w:t xml:space="preserve"> </w:t>
      </w:r>
      <w:r>
        <w:rPr>
          <w:spacing w:val="-7"/>
          <w:sz w:val="24"/>
        </w:rPr>
        <w:t xml:space="preserve">个模拟量输入接口 </w:t>
      </w:r>
      <w:r>
        <w:rPr>
          <w:rFonts w:ascii="Times New Roman" w:hAnsi="Times New Roman" w:eastAsia="Times New Roman"/>
          <w:sz w:val="24"/>
        </w:rPr>
        <w:t>AI0-AI7</w:t>
      </w:r>
      <w:r>
        <w:rPr>
          <w:rFonts w:ascii="Times New Roman" w:hAnsi="Times New Roman" w:eastAsia="Times New Roman"/>
          <w:spacing w:val="-15"/>
          <w:sz w:val="24"/>
        </w:rPr>
        <w:t xml:space="preserve"> </w:t>
      </w:r>
      <w:r>
        <w:rPr>
          <w:sz w:val="24"/>
        </w:rPr>
        <w:t>中的选两个接采样点，其中“</w:t>
      </w:r>
      <w:r>
        <w:rPr>
          <w:rFonts w:ascii="Times New Roman" w:hAnsi="Times New Roman" w:eastAsia="Times New Roman"/>
          <w:sz w:val="24"/>
        </w:rPr>
        <w:t>+</w:t>
      </w:r>
      <w:r>
        <w:rPr>
          <w:sz w:val="24"/>
        </w:rPr>
        <w:t>”接信号端，“</w:t>
      </w:r>
      <w:r>
        <w:rPr>
          <w:rFonts w:ascii="Times New Roman" w:hAnsi="Times New Roman" w:eastAsia="Times New Roman"/>
          <w:sz w:val="24"/>
        </w:rPr>
        <w:t>-</w:t>
      </w:r>
      <w:r>
        <w:rPr>
          <w:sz w:val="24"/>
        </w:rPr>
        <w:t>”端接</w:t>
      </w:r>
      <w:r>
        <w:rPr>
          <w:spacing w:val="-6"/>
          <w:sz w:val="24"/>
        </w:rPr>
        <w:t>地。</w:t>
      </w:r>
    </w:p>
    <w:p>
      <w:pPr>
        <w:pStyle w:val="8"/>
        <w:numPr>
          <w:ilvl w:val="0"/>
          <w:numId w:val="7"/>
        </w:numPr>
        <w:tabs>
          <w:tab w:val="left" w:pos="953"/>
        </w:tabs>
        <w:spacing w:before="2" w:after="0" w:line="240" w:lineRule="auto"/>
        <w:ind w:left="952" w:right="0" w:hanging="370"/>
        <w:jc w:val="left"/>
        <w:rPr>
          <w:sz w:val="24"/>
        </w:rPr>
      </w:pPr>
      <w:r>
        <w:rPr>
          <w:spacing w:val="-12"/>
          <w:sz w:val="24"/>
        </w:rPr>
        <w:t xml:space="preserve">可变电源 </w:t>
      </w:r>
      <w:r>
        <w:rPr>
          <w:rFonts w:ascii="Times New Roman" w:hAnsi="Times New Roman" w:eastAsia="Times New Roman"/>
          <w:sz w:val="24"/>
        </w:rPr>
        <w:t>VPS</w:t>
      </w:r>
      <w:r>
        <w:rPr>
          <w:rFonts w:ascii="Times New Roman" w:hAnsi="Times New Roman" w:eastAsia="Times New Roman"/>
          <w:spacing w:val="-5"/>
          <w:sz w:val="24"/>
        </w:rPr>
        <w:t xml:space="preserve"> </w:t>
      </w:r>
      <w:r>
        <w:rPr>
          <w:spacing w:val="-30"/>
          <w:sz w:val="24"/>
        </w:rPr>
        <w:t xml:space="preserve">的 </w:t>
      </w:r>
      <w:r>
        <w:rPr>
          <w:rFonts w:ascii="Times New Roman" w:hAnsi="Times New Roman" w:eastAsia="Times New Roman"/>
          <w:sz w:val="24"/>
        </w:rPr>
        <w:t>Supply+</w:t>
      </w:r>
      <w:r>
        <w:rPr>
          <w:spacing w:val="-5"/>
          <w:sz w:val="24"/>
        </w:rPr>
        <w:t xml:space="preserve">输出控制电压信号，范围 </w:t>
      </w:r>
      <w:r>
        <w:rPr>
          <w:rFonts w:ascii="Times New Roman" w:hAnsi="Times New Roman" w:eastAsia="Times New Roman"/>
          <w:sz w:val="24"/>
        </w:rPr>
        <w:t>0-10V</w:t>
      </w:r>
      <w:r>
        <w:rPr>
          <w:spacing w:val="-10"/>
          <w:sz w:val="24"/>
        </w:rPr>
        <w:t>。</w:t>
      </w:r>
    </w:p>
    <w:p>
      <w:pPr>
        <w:pStyle w:val="8"/>
        <w:numPr>
          <w:ilvl w:val="0"/>
          <w:numId w:val="7"/>
        </w:numPr>
        <w:tabs>
          <w:tab w:val="left" w:pos="953"/>
        </w:tabs>
        <w:spacing w:before="160" w:after="0" w:line="240" w:lineRule="auto"/>
        <w:ind w:left="952" w:right="0" w:hanging="370"/>
        <w:jc w:val="left"/>
        <w:rPr>
          <w:rFonts w:ascii="Times New Roman" w:hAnsi="Times New Roman" w:eastAsia="Times New Roman"/>
          <w:sz w:val="24"/>
        </w:rPr>
      </w:pP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2573655</wp:posOffset>
                </wp:positionH>
                <wp:positionV relativeFrom="paragraph">
                  <wp:posOffset>453390</wp:posOffset>
                </wp:positionV>
                <wp:extent cx="3634740" cy="1948815"/>
                <wp:effectExtent l="635" t="635" r="9525" b="635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4740" cy="1948815"/>
                          <a:chOff x="4054" y="715"/>
                          <a:chExt cx="5724" cy="3069"/>
                        </a:xfrm>
                      </wpg:grpSpPr>
                      <pic:pic xmlns:pic="http://schemas.openxmlformats.org/drawingml/2006/picture">
                        <pic:nvPicPr>
                          <pic:cNvPr id="27" name="docshape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618" y="714"/>
                            <a:ext cx="5159" cy="3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任意多边形 28"/>
                        <wps:cNvSpPr/>
                        <wps:spPr>
                          <a:xfrm>
                            <a:off x="4053" y="1098"/>
                            <a:ext cx="1904" cy="238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904" h="2380">
                                <a:moveTo>
                                  <a:pt x="1290" y="1972"/>
                                </a:moveTo>
                                <a:lnTo>
                                  <a:pt x="1264" y="1957"/>
                                </a:lnTo>
                                <a:lnTo>
                                  <a:pt x="1148" y="1889"/>
                                </a:lnTo>
                                <a:lnTo>
                                  <a:pt x="1144" y="1887"/>
                                </a:lnTo>
                                <a:lnTo>
                                  <a:pt x="1141" y="1887"/>
                                </a:lnTo>
                                <a:lnTo>
                                  <a:pt x="1137" y="1887"/>
                                </a:lnTo>
                                <a:lnTo>
                                  <a:pt x="1134" y="1888"/>
                                </a:lnTo>
                                <a:lnTo>
                                  <a:pt x="1131" y="1890"/>
                                </a:lnTo>
                                <a:lnTo>
                                  <a:pt x="1128" y="1893"/>
                                </a:lnTo>
                                <a:lnTo>
                                  <a:pt x="1126" y="1896"/>
                                </a:lnTo>
                                <a:lnTo>
                                  <a:pt x="1125" y="1899"/>
                                </a:lnTo>
                                <a:lnTo>
                                  <a:pt x="1125" y="1903"/>
                                </a:lnTo>
                                <a:lnTo>
                                  <a:pt x="1126" y="1906"/>
                                </a:lnTo>
                                <a:lnTo>
                                  <a:pt x="1128" y="1910"/>
                                </a:lnTo>
                                <a:lnTo>
                                  <a:pt x="1130" y="1912"/>
                                </a:lnTo>
                                <a:lnTo>
                                  <a:pt x="1133" y="1915"/>
                                </a:lnTo>
                                <a:lnTo>
                                  <a:pt x="1205" y="1957"/>
                                </a:lnTo>
                                <a:lnTo>
                                  <a:pt x="15" y="1957"/>
                                </a:lnTo>
                                <a:lnTo>
                                  <a:pt x="15" y="1987"/>
                                </a:lnTo>
                                <a:lnTo>
                                  <a:pt x="1205" y="1987"/>
                                </a:lnTo>
                                <a:lnTo>
                                  <a:pt x="1133" y="2029"/>
                                </a:lnTo>
                                <a:lnTo>
                                  <a:pt x="1130" y="2031"/>
                                </a:lnTo>
                                <a:lnTo>
                                  <a:pt x="1128" y="2034"/>
                                </a:lnTo>
                                <a:lnTo>
                                  <a:pt x="1126" y="2037"/>
                                </a:lnTo>
                                <a:lnTo>
                                  <a:pt x="1125" y="2040"/>
                                </a:lnTo>
                                <a:lnTo>
                                  <a:pt x="1125" y="2044"/>
                                </a:lnTo>
                                <a:lnTo>
                                  <a:pt x="1126" y="2048"/>
                                </a:lnTo>
                                <a:lnTo>
                                  <a:pt x="1128" y="2051"/>
                                </a:lnTo>
                                <a:lnTo>
                                  <a:pt x="1131" y="2053"/>
                                </a:lnTo>
                                <a:lnTo>
                                  <a:pt x="1134" y="2055"/>
                                </a:lnTo>
                                <a:lnTo>
                                  <a:pt x="1131" y="2056"/>
                                </a:lnTo>
                                <a:lnTo>
                                  <a:pt x="1128" y="2058"/>
                                </a:lnTo>
                                <a:lnTo>
                                  <a:pt x="1125" y="2061"/>
                                </a:lnTo>
                                <a:lnTo>
                                  <a:pt x="1123" y="2064"/>
                                </a:lnTo>
                                <a:lnTo>
                                  <a:pt x="1122" y="2067"/>
                                </a:lnTo>
                                <a:lnTo>
                                  <a:pt x="1122" y="2071"/>
                                </a:lnTo>
                                <a:lnTo>
                                  <a:pt x="1123" y="2074"/>
                                </a:lnTo>
                                <a:lnTo>
                                  <a:pt x="1125" y="2078"/>
                                </a:lnTo>
                                <a:lnTo>
                                  <a:pt x="1127" y="2080"/>
                                </a:lnTo>
                                <a:lnTo>
                                  <a:pt x="1130" y="2083"/>
                                </a:lnTo>
                                <a:lnTo>
                                  <a:pt x="1202" y="2125"/>
                                </a:lnTo>
                                <a:lnTo>
                                  <a:pt x="326" y="2125"/>
                                </a:lnTo>
                                <a:lnTo>
                                  <a:pt x="326" y="2350"/>
                                </a:lnTo>
                                <a:lnTo>
                                  <a:pt x="30" y="2350"/>
                                </a:lnTo>
                                <a:lnTo>
                                  <a:pt x="30" y="2380"/>
                                </a:lnTo>
                                <a:lnTo>
                                  <a:pt x="356" y="2380"/>
                                </a:lnTo>
                                <a:lnTo>
                                  <a:pt x="356" y="2365"/>
                                </a:lnTo>
                                <a:lnTo>
                                  <a:pt x="356" y="2350"/>
                                </a:lnTo>
                                <a:lnTo>
                                  <a:pt x="356" y="2155"/>
                                </a:lnTo>
                                <a:lnTo>
                                  <a:pt x="1202" y="2155"/>
                                </a:lnTo>
                                <a:lnTo>
                                  <a:pt x="1130" y="2197"/>
                                </a:lnTo>
                                <a:lnTo>
                                  <a:pt x="1127" y="2199"/>
                                </a:lnTo>
                                <a:lnTo>
                                  <a:pt x="1125" y="2202"/>
                                </a:lnTo>
                                <a:lnTo>
                                  <a:pt x="1123" y="2205"/>
                                </a:lnTo>
                                <a:lnTo>
                                  <a:pt x="1122" y="2208"/>
                                </a:lnTo>
                                <a:lnTo>
                                  <a:pt x="1122" y="2212"/>
                                </a:lnTo>
                                <a:lnTo>
                                  <a:pt x="1123" y="2216"/>
                                </a:lnTo>
                                <a:lnTo>
                                  <a:pt x="1125" y="2219"/>
                                </a:lnTo>
                                <a:lnTo>
                                  <a:pt x="1128" y="2221"/>
                                </a:lnTo>
                                <a:lnTo>
                                  <a:pt x="1131" y="2223"/>
                                </a:lnTo>
                                <a:lnTo>
                                  <a:pt x="1134" y="2224"/>
                                </a:lnTo>
                                <a:lnTo>
                                  <a:pt x="1138" y="2225"/>
                                </a:lnTo>
                                <a:lnTo>
                                  <a:pt x="1141" y="2224"/>
                                </a:lnTo>
                                <a:lnTo>
                                  <a:pt x="1145" y="2223"/>
                                </a:lnTo>
                                <a:lnTo>
                                  <a:pt x="1261" y="2155"/>
                                </a:lnTo>
                                <a:lnTo>
                                  <a:pt x="1287" y="2140"/>
                                </a:lnTo>
                                <a:lnTo>
                                  <a:pt x="1261" y="2125"/>
                                </a:lnTo>
                                <a:lnTo>
                                  <a:pt x="1145" y="2057"/>
                                </a:lnTo>
                                <a:lnTo>
                                  <a:pt x="1144" y="2056"/>
                                </a:lnTo>
                                <a:lnTo>
                                  <a:pt x="1144" y="2056"/>
                                </a:lnTo>
                                <a:lnTo>
                                  <a:pt x="1148" y="2055"/>
                                </a:lnTo>
                                <a:lnTo>
                                  <a:pt x="1264" y="1987"/>
                                </a:lnTo>
                                <a:lnTo>
                                  <a:pt x="1290" y="1972"/>
                                </a:lnTo>
                                <a:close/>
                                <a:moveTo>
                                  <a:pt x="1398" y="133"/>
                                </a:moveTo>
                                <a:lnTo>
                                  <a:pt x="1256" y="49"/>
                                </a:lnTo>
                                <a:lnTo>
                                  <a:pt x="1253" y="48"/>
                                </a:lnTo>
                                <a:lnTo>
                                  <a:pt x="1249" y="47"/>
                                </a:lnTo>
                                <a:lnTo>
                                  <a:pt x="1245" y="48"/>
                                </a:lnTo>
                                <a:lnTo>
                                  <a:pt x="1242" y="49"/>
                                </a:lnTo>
                                <a:lnTo>
                                  <a:pt x="1239" y="51"/>
                                </a:lnTo>
                                <a:lnTo>
                                  <a:pt x="1236" y="53"/>
                                </a:lnTo>
                                <a:lnTo>
                                  <a:pt x="1235" y="56"/>
                                </a:lnTo>
                                <a:lnTo>
                                  <a:pt x="1234" y="60"/>
                                </a:lnTo>
                                <a:lnTo>
                                  <a:pt x="1233" y="63"/>
                                </a:lnTo>
                                <a:lnTo>
                                  <a:pt x="1234" y="67"/>
                                </a:lnTo>
                                <a:lnTo>
                                  <a:pt x="1236" y="70"/>
                                </a:lnTo>
                                <a:lnTo>
                                  <a:pt x="1238" y="73"/>
                                </a:lnTo>
                                <a:lnTo>
                                  <a:pt x="1241" y="75"/>
                                </a:lnTo>
                                <a:lnTo>
                                  <a:pt x="1313" y="117"/>
                                </a:lnTo>
                                <a:lnTo>
                                  <a:pt x="0" y="115"/>
                                </a:lnTo>
                                <a:lnTo>
                                  <a:pt x="0" y="145"/>
                                </a:lnTo>
                                <a:lnTo>
                                  <a:pt x="1313" y="147"/>
                                </a:lnTo>
                                <a:lnTo>
                                  <a:pt x="1241" y="189"/>
                                </a:lnTo>
                                <a:lnTo>
                                  <a:pt x="1238" y="191"/>
                                </a:lnTo>
                                <a:lnTo>
                                  <a:pt x="1235" y="194"/>
                                </a:lnTo>
                                <a:lnTo>
                                  <a:pt x="1234" y="198"/>
                                </a:lnTo>
                                <a:lnTo>
                                  <a:pt x="1233" y="201"/>
                                </a:lnTo>
                                <a:lnTo>
                                  <a:pt x="1233" y="205"/>
                                </a:lnTo>
                                <a:lnTo>
                                  <a:pt x="1234" y="208"/>
                                </a:lnTo>
                                <a:lnTo>
                                  <a:pt x="1236" y="211"/>
                                </a:lnTo>
                                <a:lnTo>
                                  <a:pt x="1239" y="214"/>
                                </a:lnTo>
                                <a:lnTo>
                                  <a:pt x="1242" y="216"/>
                                </a:lnTo>
                                <a:lnTo>
                                  <a:pt x="1245" y="217"/>
                                </a:lnTo>
                                <a:lnTo>
                                  <a:pt x="1249" y="217"/>
                                </a:lnTo>
                                <a:lnTo>
                                  <a:pt x="1252" y="217"/>
                                </a:lnTo>
                                <a:lnTo>
                                  <a:pt x="1256" y="215"/>
                                </a:lnTo>
                                <a:lnTo>
                                  <a:pt x="1372" y="148"/>
                                </a:lnTo>
                                <a:lnTo>
                                  <a:pt x="1398" y="133"/>
                                </a:lnTo>
                                <a:close/>
                                <a:moveTo>
                                  <a:pt x="1894" y="0"/>
                                </a:moveTo>
                                <a:lnTo>
                                  <a:pt x="1864" y="0"/>
                                </a:lnTo>
                                <a:lnTo>
                                  <a:pt x="1864" y="30"/>
                                </a:lnTo>
                                <a:lnTo>
                                  <a:pt x="1864" y="567"/>
                                </a:lnTo>
                                <a:lnTo>
                                  <a:pt x="1441" y="567"/>
                                </a:lnTo>
                                <a:lnTo>
                                  <a:pt x="1441" y="30"/>
                                </a:lnTo>
                                <a:lnTo>
                                  <a:pt x="1864" y="30"/>
                                </a:lnTo>
                                <a:lnTo>
                                  <a:pt x="1864" y="0"/>
                                </a:lnTo>
                                <a:lnTo>
                                  <a:pt x="1411" y="0"/>
                                </a:lnTo>
                                <a:lnTo>
                                  <a:pt x="1411" y="597"/>
                                </a:lnTo>
                                <a:lnTo>
                                  <a:pt x="1894" y="597"/>
                                </a:lnTo>
                                <a:lnTo>
                                  <a:pt x="1894" y="582"/>
                                </a:lnTo>
                                <a:lnTo>
                                  <a:pt x="1894" y="567"/>
                                </a:lnTo>
                                <a:lnTo>
                                  <a:pt x="1894" y="30"/>
                                </a:lnTo>
                                <a:lnTo>
                                  <a:pt x="1894" y="15"/>
                                </a:lnTo>
                                <a:lnTo>
                                  <a:pt x="1894" y="0"/>
                                </a:lnTo>
                                <a:close/>
                                <a:moveTo>
                                  <a:pt x="1900" y="1890"/>
                                </a:moveTo>
                                <a:lnTo>
                                  <a:pt x="1870" y="1890"/>
                                </a:lnTo>
                                <a:lnTo>
                                  <a:pt x="1870" y="1920"/>
                                </a:lnTo>
                                <a:lnTo>
                                  <a:pt x="1870" y="2020"/>
                                </a:lnTo>
                                <a:lnTo>
                                  <a:pt x="1357" y="2020"/>
                                </a:lnTo>
                                <a:lnTo>
                                  <a:pt x="1357" y="1920"/>
                                </a:lnTo>
                                <a:lnTo>
                                  <a:pt x="1870" y="1920"/>
                                </a:lnTo>
                                <a:lnTo>
                                  <a:pt x="1870" y="1890"/>
                                </a:lnTo>
                                <a:lnTo>
                                  <a:pt x="1327" y="1890"/>
                                </a:lnTo>
                                <a:lnTo>
                                  <a:pt x="1327" y="2050"/>
                                </a:lnTo>
                                <a:lnTo>
                                  <a:pt x="1900" y="2050"/>
                                </a:lnTo>
                                <a:lnTo>
                                  <a:pt x="1900" y="2035"/>
                                </a:lnTo>
                                <a:lnTo>
                                  <a:pt x="1900" y="2020"/>
                                </a:lnTo>
                                <a:lnTo>
                                  <a:pt x="1900" y="1920"/>
                                </a:lnTo>
                                <a:lnTo>
                                  <a:pt x="1900" y="1905"/>
                                </a:lnTo>
                                <a:lnTo>
                                  <a:pt x="1900" y="1890"/>
                                </a:lnTo>
                                <a:close/>
                                <a:moveTo>
                                  <a:pt x="1903" y="2061"/>
                                </a:moveTo>
                                <a:lnTo>
                                  <a:pt x="1873" y="2061"/>
                                </a:lnTo>
                                <a:lnTo>
                                  <a:pt x="1873" y="2091"/>
                                </a:lnTo>
                                <a:lnTo>
                                  <a:pt x="1873" y="2181"/>
                                </a:lnTo>
                                <a:lnTo>
                                  <a:pt x="1360" y="2181"/>
                                </a:lnTo>
                                <a:lnTo>
                                  <a:pt x="1360" y="2091"/>
                                </a:lnTo>
                                <a:lnTo>
                                  <a:pt x="1873" y="2091"/>
                                </a:lnTo>
                                <a:lnTo>
                                  <a:pt x="1873" y="2061"/>
                                </a:lnTo>
                                <a:lnTo>
                                  <a:pt x="1330" y="2061"/>
                                </a:lnTo>
                                <a:lnTo>
                                  <a:pt x="1330" y="2211"/>
                                </a:lnTo>
                                <a:lnTo>
                                  <a:pt x="1903" y="2211"/>
                                </a:lnTo>
                                <a:lnTo>
                                  <a:pt x="1903" y="2196"/>
                                </a:lnTo>
                                <a:lnTo>
                                  <a:pt x="1903" y="2181"/>
                                </a:lnTo>
                                <a:lnTo>
                                  <a:pt x="1903" y="2091"/>
                                </a:lnTo>
                                <a:lnTo>
                                  <a:pt x="1903" y="2076"/>
                                </a:lnTo>
                                <a:lnTo>
                                  <a:pt x="1903" y="2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02.65pt;margin-top:35.7pt;height:153.45pt;width:286.2pt;mso-position-horizontal-relative:page;z-index:251661312;mso-width-relative:page;mso-height-relative:page;" coordorigin="4054,715" coordsize="5724,3069" o:gfxdata="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">
                <o:lock v:ext="edit" aspectratio="f"/>
                <v:shape id="docshape9" o:spid="_x0000_s1026" o:spt="75" type="#_x0000_t75" style="position:absolute;left:4618;top:714;height:3069;width:5159;" filled="f" o:preferrelative="t" stroked="f" coordsize="21600,21600" o:gfxdata="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bZMt7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100" style="position:absolute;left:4053;top:1098;height:2380;width:1904;" fillcolor="#FF0000" filled="t" stroked="f" coordsize="1904,2380" o:gfxdata="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CahRu5AAAA2wAA&#10;AA8AAAAAAAAAAQAgAAAAIgAAAGRycy9kb3ducmV2LnhtbFBLAQIUABQAAAAIAIdO4kAzLwWeOwAA&#10;ADkAAAAQAAAAAAAAAAEAIAAAAAgBAABkcnMvc2hhcGV4bWwueG1sUEsFBgAAAAAGAAYAWwEAALID&#10;AAAAAA==&#10;" path="m1290,1972l1264,1957,1148,1889,1144,1887,1141,1887,1137,1887,1134,1888,1131,1890,1128,1893,1126,1896,1125,1899,1125,1903,1126,1906,1128,1910,1130,1912,1133,1915,1205,1957,15,1957,15,1987,1205,1987,1133,2029,1130,2031,1128,2034,1126,2037,1125,2040,1125,2044,1126,2048,1128,2051,1131,2053,1134,2055,1131,2056,1128,2058,1125,2061,1123,2064,1122,2067,1122,2071,1123,2074,1125,2078,1127,2080,1130,2083,1202,2125,326,2125,326,2350,30,2350,30,2380,356,2380,356,2365,356,2350,356,2155,1202,2155,1130,2197,1127,2199,1125,2202,1123,2205,1122,2208,1122,2212,1123,2216,1125,2219,1128,2221,1131,2223,1134,2224,1138,2225,1141,2224,1145,2223,1261,2155,1287,2140,1261,2125,1145,2057,1144,2056,1144,2056,1148,2055,1264,1987,1290,1972xm1398,133l1256,49,1253,48,1249,47,1245,48,1242,49,1239,51,1236,53,1235,56,1234,60,1233,63,1234,67,1236,70,1238,73,1241,75,1313,117,0,115,0,145,1313,147,1241,189,1238,191,1235,194,1234,198,1233,201,1233,205,1234,208,1236,211,1239,214,1242,216,1245,217,1249,217,1252,217,1256,215,1372,148,1398,133xm1894,0l1864,0,1864,30,1864,567,1441,567,1441,30,1864,30,1864,0,1411,0,1411,597,1894,597,1894,582,1894,567,1894,30,1894,15,1894,0xm1900,1890l1870,1890,1870,1920,1870,2020,1357,2020,1357,1920,1870,1920,1870,1890,1327,1890,1327,2050,1900,2050,1900,2035,1900,2020,1900,1920,1900,1905,1900,1890xm1903,2061l1873,2061,1873,2091,1873,2181,1360,2181,1360,2091,1873,2091,1873,2061,1330,2061,1330,2211,1903,2211,1903,2196,1903,2181,1903,2091,1903,2076,1903,2061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4"/>
        </w:rPr>
        <w:t>电源：</w:t>
      </w:r>
      <w:r>
        <w:rPr>
          <w:rFonts w:ascii="Times New Roman" w:hAnsi="Times New Roman" w:eastAsia="Times New Roman"/>
          <w:sz w:val="24"/>
        </w:rPr>
        <w:t>+5V</w:t>
      </w:r>
      <w:r>
        <w:rPr>
          <w:sz w:val="24"/>
        </w:rPr>
        <w:t>、</w:t>
      </w:r>
      <w:r>
        <w:rPr>
          <w:rFonts w:ascii="Times New Roman" w:hAnsi="Times New Roman" w:eastAsia="Times New Roman"/>
          <w:spacing w:val="-5"/>
          <w:sz w:val="24"/>
        </w:rPr>
        <w:t>GND</w:t>
      </w:r>
    </w:p>
    <w:p>
      <w:pPr>
        <w:pStyle w:val="4"/>
        <w:spacing w:before="0"/>
        <w:ind w:left="0"/>
        <w:rPr>
          <w:rFonts w:ascii="Times New Roman"/>
          <w:sz w:val="26"/>
        </w:rPr>
      </w:pPr>
    </w:p>
    <w:p>
      <w:pPr>
        <w:pStyle w:val="4"/>
        <w:spacing w:before="7"/>
        <w:ind w:left="0"/>
        <w:rPr>
          <w:rFonts w:ascii="Times New Roman"/>
          <w:sz w:val="28"/>
        </w:rPr>
      </w:pPr>
    </w:p>
    <w:p>
      <w:pPr>
        <w:spacing w:before="1"/>
        <w:ind w:left="0" w:right="7104" w:firstLine="0"/>
        <w:jc w:val="right"/>
        <w:rPr>
          <w:b/>
          <w:sz w:val="24"/>
        </w:rPr>
      </w:pPr>
      <w:r>
        <w:rPr>
          <w:b/>
          <w:color w:val="FF0000"/>
          <w:spacing w:val="-2"/>
          <w:sz w:val="24"/>
        </w:rPr>
        <w:t>AI0-</w:t>
      </w:r>
      <w:r>
        <w:rPr>
          <w:b/>
          <w:color w:val="FF0000"/>
          <w:spacing w:val="-5"/>
          <w:sz w:val="24"/>
        </w:rPr>
        <w:t>AI7</w:t>
      </w:r>
    </w:p>
    <w:p>
      <w:pPr>
        <w:pStyle w:val="4"/>
        <w:spacing w:before="0"/>
        <w:ind w:left="0"/>
        <w:rPr>
          <w:b/>
        </w:rPr>
      </w:pPr>
    </w:p>
    <w:p>
      <w:pPr>
        <w:pStyle w:val="4"/>
        <w:spacing w:before="0"/>
        <w:ind w:left="0"/>
        <w:rPr>
          <w:b/>
        </w:rPr>
      </w:pPr>
    </w:p>
    <w:p>
      <w:pPr>
        <w:pStyle w:val="4"/>
        <w:spacing w:before="0"/>
        <w:ind w:left="0"/>
        <w:rPr>
          <w:b/>
        </w:rPr>
      </w:pPr>
    </w:p>
    <w:p>
      <w:pPr>
        <w:pStyle w:val="4"/>
        <w:spacing w:before="0"/>
        <w:ind w:left="0"/>
        <w:rPr>
          <w:b/>
        </w:rPr>
      </w:pPr>
    </w:p>
    <w:p>
      <w:pPr>
        <w:pStyle w:val="4"/>
        <w:spacing w:before="11"/>
        <w:ind w:left="0"/>
        <w:rPr>
          <w:b/>
          <w:sz w:val="19"/>
        </w:rPr>
      </w:pPr>
    </w:p>
    <w:p>
      <w:pPr>
        <w:spacing w:before="0"/>
        <w:ind w:left="0" w:right="7108" w:firstLine="0"/>
        <w:jc w:val="right"/>
        <w:rPr>
          <w:b/>
          <w:sz w:val="24"/>
        </w:rPr>
      </w:pPr>
      <w:r>
        <w:rPr>
          <w:b/>
          <w:color w:val="FF0000"/>
          <w:spacing w:val="-5"/>
          <w:sz w:val="24"/>
        </w:rPr>
        <w:t>VPS</w:t>
      </w:r>
    </w:p>
    <w:p>
      <w:pPr>
        <w:spacing w:before="84"/>
        <w:ind w:left="0" w:right="7104" w:firstLine="0"/>
        <w:jc w:val="right"/>
        <w:rPr>
          <w:b/>
          <w:sz w:val="24"/>
        </w:rPr>
      </w:pPr>
      <w:r>
        <w:rPr>
          <w:b/>
          <w:color w:val="FF0000"/>
          <w:spacing w:val="-2"/>
          <w:sz w:val="24"/>
        </w:rPr>
        <w:t>+5V/GND</w:t>
      </w:r>
    </w:p>
    <w:p>
      <w:pPr>
        <w:spacing w:after="0"/>
        <w:jc w:val="right"/>
        <w:rPr>
          <w:sz w:val="24"/>
        </w:rPr>
        <w:sectPr>
          <w:pgSz w:w="11910" w:h="16840"/>
          <w:pgMar w:top="1440" w:right="1803" w:bottom="1440" w:left="1803" w:header="720" w:footer="720" w:gutter="0"/>
          <w:cols w:space="720" w:num="1"/>
        </w:sectPr>
      </w:pPr>
    </w:p>
    <w:p>
      <w:pPr>
        <w:pStyle w:val="8"/>
        <w:numPr>
          <w:ilvl w:val="0"/>
          <w:numId w:val="7"/>
        </w:numPr>
        <w:tabs>
          <w:tab w:val="left" w:pos="953"/>
        </w:tabs>
        <w:spacing w:before="57" w:after="0" w:line="240" w:lineRule="auto"/>
        <w:ind w:left="952" w:right="0" w:hanging="370"/>
        <w:jc w:val="left"/>
        <w:rPr>
          <w:sz w:val="24"/>
        </w:rPr>
      </w:pPr>
      <w:r>
        <w:rPr>
          <w:spacing w:val="-12"/>
          <w:sz w:val="24"/>
        </w:rPr>
        <w:t xml:space="preserve">直升机与 </w:t>
      </w:r>
      <w:r>
        <w:rPr>
          <w:rFonts w:ascii="Times New Roman" w:hAnsi="Times New Roman" w:eastAsia="Times New Roman"/>
          <w:sz w:val="24"/>
        </w:rPr>
        <w:t>ELVIS</w:t>
      </w:r>
      <w:r>
        <w:rPr>
          <w:rFonts w:ascii="Times New Roman" w:hAnsi="Times New Roman" w:eastAsia="Times New Roman"/>
          <w:spacing w:val="-10"/>
          <w:sz w:val="24"/>
        </w:rPr>
        <w:t xml:space="preserve"> </w:t>
      </w:r>
      <w:r>
        <w:rPr>
          <w:sz w:val="24"/>
        </w:rPr>
        <w:t>接线端子对应表如下：（</w:t>
      </w:r>
      <w:r>
        <w:rPr>
          <w:rFonts w:ascii="Times New Roman" w:hAnsi="Times New Roman" w:eastAsia="Times New Roman"/>
          <w:b/>
          <w:sz w:val="24"/>
        </w:rPr>
        <w:t>*</w:t>
      </w:r>
      <w:r>
        <w:rPr>
          <w:b/>
          <w:sz w:val="24"/>
        </w:rPr>
        <w:t>注意共地</w:t>
      </w:r>
      <w:r>
        <w:rPr>
          <w:spacing w:val="-10"/>
          <w:sz w:val="24"/>
        </w:rPr>
        <w:t>）</w:t>
      </w:r>
    </w:p>
    <w:p>
      <w:pPr>
        <w:pStyle w:val="4"/>
        <w:spacing w:before="2"/>
        <w:ind w:left="0"/>
        <w:rPr>
          <w:sz w:val="6"/>
        </w:rPr>
      </w:pPr>
    </w:p>
    <w:tbl>
      <w:tblPr>
        <w:tblStyle w:val="6"/>
        <w:tblW w:w="0" w:type="auto"/>
        <w:tblInd w:w="220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88"/>
        <w:gridCol w:w="2117"/>
        <w:gridCol w:w="237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988" w:type="dxa"/>
          </w:tcPr>
          <w:p>
            <w:pPr>
              <w:pStyle w:val="9"/>
              <w:spacing w:before="99"/>
              <w:ind w:left="266" w:right="261"/>
              <w:jc w:val="center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pacing w:val="-6"/>
                <w:sz w:val="21"/>
              </w:rPr>
              <w:t>序号</w:t>
            </w:r>
          </w:p>
        </w:tc>
        <w:tc>
          <w:tcPr>
            <w:tcW w:w="2117" w:type="dxa"/>
          </w:tcPr>
          <w:p>
            <w:pPr>
              <w:pStyle w:val="9"/>
              <w:spacing w:before="99"/>
              <w:ind w:left="320"/>
              <w:rPr>
                <w:rFonts w:hint="eastAsia" w:ascii="宋体" w:eastAsia="宋体"/>
                <w:b/>
                <w:sz w:val="21"/>
              </w:rPr>
            </w:pPr>
            <w:r>
              <w:rPr>
                <w:rFonts w:hint="eastAsia" w:ascii="宋体" w:eastAsia="宋体"/>
                <w:b/>
                <w:spacing w:val="-2"/>
                <w:sz w:val="21"/>
              </w:rPr>
              <w:t>直升机接线端</w:t>
            </w:r>
            <w:r>
              <w:rPr>
                <w:rFonts w:hint="eastAsia" w:ascii="宋体" w:eastAsia="宋体"/>
                <w:b/>
                <w:spacing w:val="-10"/>
                <w:sz w:val="21"/>
              </w:rPr>
              <w:t>子</w:t>
            </w:r>
          </w:p>
        </w:tc>
        <w:tc>
          <w:tcPr>
            <w:tcW w:w="2370" w:type="dxa"/>
          </w:tcPr>
          <w:p>
            <w:pPr>
              <w:pStyle w:val="9"/>
              <w:spacing w:before="99"/>
              <w:ind w:left="430"/>
              <w:rPr>
                <w:rFonts w:hint="eastAsia" w:ascii="宋体" w:eastAsia="宋体"/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ELVIS</w:t>
            </w:r>
            <w:r>
              <w:rPr>
                <w:b/>
                <w:spacing w:val="-11"/>
                <w:sz w:val="21"/>
              </w:rPr>
              <w:t xml:space="preserve"> </w:t>
            </w:r>
            <w:r>
              <w:rPr>
                <w:rFonts w:hint="eastAsia" w:ascii="宋体" w:eastAsia="宋体"/>
                <w:b/>
                <w:spacing w:val="-2"/>
                <w:sz w:val="21"/>
              </w:rPr>
              <w:t>对应端</w:t>
            </w:r>
            <w:r>
              <w:rPr>
                <w:rFonts w:hint="eastAsia" w:ascii="宋体" w:eastAsia="宋体"/>
                <w:b/>
                <w:spacing w:val="-10"/>
                <w:sz w:val="21"/>
              </w:rPr>
              <w:t>子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988" w:type="dxa"/>
          </w:tcPr>
          <w:p>
            <w:pPr>
              <w:pStyle w:val="9"/>
              <w:spacing w:before="112"/>
              <w:ind w:left="6"/>
              <w:jc w:val="center"/>
              <w:rPr>
                <w:b/>
                <w:sz w:val="21"/>
              </w:rPr>
            </w:pPr>
            <w:r>
              <w:rPr>
                <w:b/>
                <w:color w:val="C00000"/>
                <w:w w:val="99"/>
                <w:sz w:val="21"/>
              </w:rPr>
              <w:t>1</w:t>
            </w:r>
          </w:p>
        </w:tc>
        <w:tc>
          <w:tcPr>
            <w:tcW w:w="2117" w:type="dxa"/>
          </w:tcPr>
          <w:p>
            <w:pPr>
              <w:pStyle w:val="9"/>
              <w:spacing w:before="96"/>
              <w:ind w:left="107"/>
              <w:rPr>
                <w:b/>
                <w:sz w:val="24"/>
              </w:rPr>
            </w:pPr>
            <w:r>
              <w:rPr>
                <w:b/>
                <w:color w:val="C00000"/>
                <w:spacing w:val="-4"/>
                <w:sz w:val="24"/>
              </w:rPr>
              <w:t>+12V</w:t>
            </w:r>
          </w:p>
        </w:tc>
        <w:tc>
          <w:tcPr>
            <w:tcW w:w="2370" w:type="dxa"/>
            <w:vMerge w:val="restart"/>
          </w:tcPr>
          <w:p>
            <w:pPr>
              <w:pStyle w:val="9"/>
              <w:spacing w:before="81"/>
              <w:ind w:left="106"/>
              <w:rPr>
                <w:rFonts w:hint="eastAsia" w:ascii="宋体" w:eastAsia="宋体"/>
                <w:b/>
                <w:sz w:val="24"/>
              </w:rPr>
            </w:pPr>
            <w:r>
              <w:rPr>
                <w:rFonts w:hint="eastAsia" w:ascii="宋体" w:eastAsia="宋体"/>
                <w:b/>
                <w:color w:val="C00000"/>
                <w:spacing w:val="-2"/>
                <w:sz w:val="24"/>
              </w:rPr>
              <w:t>外部电源</w:t>
            </w:r>
            <w:r>
              <w:rPr>
                <w:b/>
                <w:color w:val="C00000"/>
                <w:spacing w:val="-2"/>
                <w:sz w:val="24"/>
              </w:rPr>
              <w:t>/</w:t>
            </w:r>
            <w:r>
              <w:rPr>
                <w:rFonts w:hint="eastAsia" w:ascii="宋体" w:eastAsia="宋体"/>
                <w:b/>
                <w:color w:val="C00000"/>
                <w:spacing w:val="-2"/>
                <w:sz w:val="24"/>
              </w:rPr>
              <w:t>电</w:t>
            </w:r>
            <w:r>
              <w:rPr>
                <w:rFonts w:hint="eastAsia" w:ascii="宋体" w:eastAsia="宋体"/>
                <w:b/>
                <w:color w:val="C00000"/>
                <w:spacing w:val="-10"/>
                <w:sz w:val="24"/>
              </w:rPr>
              <w:t>池</w:t>
            </w:r>
          </w:p>
          <w:p>
            <w:pPr>
              <w:pStyle w:val="9"/>
              <w:spacing w:before="97"/>
              <w:ind w:left="106"/>
              <w:rPr>
                <w:b/>
                <w:sz w:val="24"/>
              </w:rPr>
            </w:pPr>
            <w:r>
              <w:rPr>
                <w:b/>
                <w:color w:val="C00000"/>
                <w:spacing w:val="-2"/>
                <w:sz w:val="24"/>
              </w:rPr>
              <w:t>+12V/GND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988" w:type="dxa"/>
          </w:tcPr>
          <w:p>
            <w:pPr>
              <w:pStyle w:val="9"/>
              <w:spacing w:before="112"/>
              <w:ind w:left="6"/>
              <w:jc w:val="center"/>
              <w:rPr>
                <w:b/>
                <w:sz w:val="21"/>
              </w:rPr>
            </w:pPr>
            <w:r>
              <w:rPr>
                <w:b/>
                <w:color w:val="C00000"/>
                <w:w w:val="99"/>
                <w:sz w:val="21"/>
              </w:rPr>
              <w:t>2</w:t>
            </w:r>
          </w:p>
        </w:tc>
        <w:tc>
          <w:tcPr>
            <w:tcW w:w="2117" w:type="dxa"/>
          </w:tcPr>
          <w:p>
            <w:pPr>
              <w:pStyle w:val="9"/>
              <w:spacing w:before="96"/>
              <w:ind w:left="107"/>
              <w:rPr>
                <w:b/>
                <w:sz w:val="24"/>
              </w:rPr>
            </w:pPr>
            <w:r>
              <w:rPr>
                <w:b/>
                <w:color w:val="C00000"/>
                <w:spacing w:val="-5"/>
                <w:sz w:val="24"/>
              </w:rPr>
              <w:t>GND</w:t>
            </w:r>
          </w:p>
        </w:tc>
        <w:tc>
          <w:tcPr>
            <w:tcW w:w="2370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988" w:type="dxa"/>
          </w:tcPr>
          <w:p>
            <w:pPr>
              <w:pStyle w:val="9"/>
              <w:spacing w:before="112"/>
              <w:ind w:left="6"/>
              <w:jc w:val="center"/>
              <w:rPr>
                <w:b/>
                <w:sz w:val="21"/>
              </w:rPr>
            </w:pPr>
            <w:r>
              <w:rPr>
                <w:b/>
                <w:color w:val="C00000"/>
                <w:w w:val="99"/>
                <w:sz w:val="21"/>
              </w:rPr>
              <w:t>3</w:t>
            </w:r>
          </w:p>
        </w:tc>
        <w:tc>
          <w:tcPr>
            <w:tcW w:w="2117" w:type="dxa"/>
          </w:tcPr>
          <w:p>
            <w:pPr>
              <w:pStyle w:val="9"/>
              <w:spacing w:before="96"/>
              <w:ind w:left="107"/>
              <w:rPr>
                <w:b/>
                <w:sz w:val="24"/>
              </w:rPr>
            </w:pPr>
            <w:r>
              <w:rPr>
                <w:b/>
                <w:color w:val="C00000"/>
                <w:spacing w:val="-5"/>
                <w:sz w:val="24"/>
              </w:rPr>
              <w:t>+5V</w:t>
            </w:r>
          </w:p>
        </w:tc>
        <w:tc>
          <w:tcPr>
            <w:tcW w:w="2370" w:type="dxa"/>
          </w:tcPr>
          <w:p>
            <w:pPr>
              <w:pStyle w:val="9"/>
              <w:spacing w:before="96"/>
              <w:ind w:left="106"/>
              <w:rPr>
                <w:b/>
                <w:sz w:val="24"/>
              </w:rPr>
            </w:pPr>
            <w:r>
              <w:rPr>
                <w:b/>
                <w:color w:val="C55811"/>
                <w:spacing w:val="-5"/>
                <w:sz w:val="24"/>
              </w:rPr>
              <w:t>+5V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988" w:type="dxa"/>
          </w:tcPr>
          <w:p>
            <w:pPr>
              <w:pStyle w:val="9"/>
              <w:spacing w:before="113"/>
              <w:ind w:left="6"/>
              <w:jc w:val="center"/>
              <w:rPr>
                <w:b/>
                <w:sz w:val="21"/>
              </w:rPr>
            </w:pPr>
            <w:r>
              <w:rPr>
                <w:b/>
                <w:color w:val="C00000"/>
                <w:w w:val="99"/>
                <w:sz w:val="21"/>
              </w:rPr>
              <w:t>4</w:t>
            </w:r>
          </w:p>
        </w:tc>
        <w:tc>
          <w:tcPr>
            <w:tcW w:w="2117" w:type="dxa"/>
          </w:tcPr>
          <w:p>
            <w:pPr>
              <w:pStyle w:val="9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color w:val="C00000"/>
                <w:spacing w:val="-5"/>
                <w:sz w:val="24"/>
              </w:rPr>
              <w:t>GND</w:t>
            </w:r>
          </w:p>
        </w:tc>
        <w:tc>
          <w:tcPr>
            <w:tcW w:w="2370" w:type="dxa"/>
          </w:tcPr>
          <w:p>
            <w:pPr>
              <w:pStyle w:val="9"/>
              <w:spacing w:before="97"/>
              <w:ind w:left="106"/>
              <w:rPr>
                <w:b/>
                <w:sz w:val="24"/>
              </w:rPr>
            </w:pPr>
            <w:r>
              <w:rPr>
                <w:b/>
                <w:color w:val="C55811"/>
                <w:spacing w:val="-5"/>
                <w:sz w:val="24"/>
              </w:rPr>
              <w:t>GND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988" w:type="dxa"/>
          </w:tcPr>
          <w:p>
            <w:pPr>
              <w:pStyle w:val="9"/>
              <w:spacing w:before="112"/>
              <w:ind w:left="6"/>
              <w:jc w:val="center"/>
              <w:rPr>
                <w:b/>
                <w:sz w:val="21"/>
              </w:rPr>
            </w:pPr>
            <w:r>
              <w:rPr>
                <w:b/>
                <w:color w:val="9CC2E4"/>
                <w:w w:val="99"/>
                <w:sz w:val="21"/>
              </w:rPr>
              <w:t>5</w:t>
            </w:r>
          </w:p>
        </w:tc>
        <w:tc>
          <w:tcPr>
            <w:tcW w:w="2117" w:type="dxa"/>
          </w:tcPr>
          <w:p>
            <w:pPr>
              <w:pStyle w:val="9"/>
              <w:spacing w:before="112"/>
              <w:ind w:left="107"/>
              <w:rPr>
                <w:sz w:val="21"/>
              </w:rPr>
            </w:pPr>
            <w:r>
              <w:rPr>
                <w:color w:val="9CC2E4"/>
                <w:spacing w:val="-4"/>
                <w:sz w:val="21"/>
              </w:rPr>
              <w:t>AIN3</w:t>
            </w:r>
          </w:p>
        </w:tc>
        <w:tc>
          <w:tcPr>
            <w:tcW w:w="2370" w:type="dxa"/>
          </w:tcPr>
          <w:p>
            <w:pPr>
              <w:pStyle w:val="9"/>
              <w:rPr>
                <w:sz w:val="2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988" w:type="dxa"/>
          </w:tcPr>
          <w:p>
            <w:pPr>
              <w:pStyle w:val="9"/>
              <w:spacing w:before="112"/>
              <w:ind w:left="6"/>
              <w:jc w:val="center"/>
              <w:rPr>
                <w:b/>
                <w:sz w:val="21"/>
              </w:rPr>
            </w:pPr>
            <w:r>
              <w:rPr>
                <w:b/>
                <w:color w:val="9CC2E4"/>
                <w:w w:val="99"/>
                <w:sz w:val="21"/>
              </w:rPr>
              <w:t>6</w:t>
            </w:r>
          </w:p>
        </w:tc>
        <w:tc>
          <w:tcPr>
            <w:tcW w:w="2117" w:type="dxa"/>
          </w:tcPr>
          <w:p>
            <w:pPr>
              <w:pStyle w:val="9"/>
              <w:spacing w:before="112"/>
              <w:ind w:left="107"/>
              <w:rPr>
                <w:sz w:val="21"/>
              </w:rPr>
            </w:pPr>
            <w:r>
              <w:rPr>
                <w:color w:val="9CC2E4"/>
                <w:spacing w:val="-4"/>
                <w:sz w:val="21"/>
              </w:rPr>
              <w:t>AIN2</w:t>
            </w:r>
          </w:p>
        </w:tc>
        <w:tc>
          <w:tcPr>
            <w:tcW w:w="2370" w:type="dxa"/>
          </w:tcPr>
          <w:p>
            <w:pPr>
              <w:pStyle w:val="9"/>
              <w:rPr>
                <w:sz w:val="22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988" w:type="dxa"/>
          </w:tcPr>
          <w:p>
            <w:pPr>
              <w:pStyle w:val="9"/>
              <w:spacing w:before="4"/>
              <w:rPr>
                <w:rFonts w:ascii="宋体"/>
                <w:sz w:val="11"/>
              </w:rPr>
            </w:pPr>
          </w:p>
          <w:p>
            <w:pPr>
              <w:pStyle w:val="9"/>
              <w:spacing w:line="196" w:lineRule="exact"/>
              <w:ind w:left="417"/>
              <w:rPr>
                <w:rFonts w:ascii="宋体"/>
                <w:sz w:val="19"/>
              </w:rPr>
            </w:pPr>
            <w:r>
              <w:rPr>
                <w:rFonts w:ascii="宋体"/>
                <w:position w:val="-3"/>
                <w:sz w:val="19"/>
              </w:rPr>
              <w:drawing>
                <wp:inline distT="0" distB="0" distL="0" distR="0">
                  <wp:extent cx="95250" cy="124460"/>
                  <wp:effectExtent l="0" t="0" r="6350" b="2540"/>
                  <wp:docPr id="22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4.jpeg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6" cy="12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7" w:type="dxa"/>
          </w:tcPr>
          <w:p>
            <w:pPr>
              <w:pStyle w:val="9"/>
              <w:spacing w:before="11" w:after="1"/>
              <w:rPr>
                <w:rFonts w:ascii="宋体"/>
                <w:sz w:val="9"/>
              </w:rPr>
            </w:pPr>
          </w:p>
          <w:p>
            <w:pPr>
              <w:pStyle w:val="9"/>
              <w:spacing w:line="225" w:lineRule="exact"/>
              <w:ind w:left="79"/>
              <w:rPr>
                <w:rFonts w:ascii="宋体"/>
                <w:sz w:val="20"/>
              </w:rPr>
            </w:pPr>
            <w:r>
              <w:rPr>
                <w:rFonts w:ascii="宋体"/>
                <w:position w:val="-4"/>
                <w:sz w:val="20"/>
              </w:rPr>
              <w:drawing>
                <wp:inline distT="0" distB="0" distL="0" distR="0">
                  <wp:extent cx="377825" cy="142875"/>
                  <wp:effectExtent l="0" t="0" r="3175" b="9525"/>
                  <wp:docPr id="23" name="image1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15.jpeg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4" cy="14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>
            <w:pPr>
              <w:pStyle w:val="9"/>
              <w:spacing w:before="5"/>
              <w:rPr>
                <w:rFonts w:ascii="宋体"/>
                <w:sz w:val="8"/>
              </w:rPr>
            </w:pPr>
          </w:p>
          <w:p>
            <w:pPr>
              <w:pStyle w:val="9"/>
              <w:spacing w:line="247" w:lineRule="exact"/>
              <w:ind w:left="79"/>
              <w:rPr>
                <w:rFonts w:ascii="宋体"/>
                <w:sz w:val="20"/>
              </w:rPr>
            </w:pPr>
            <w:r>
              <w:rPr>
                <w:rFonts w:ascii="宋体"/>
                <w:position w:val="-3"/>
                <w:sz w:val="20"/>
              </w:rPr>
              <w:drawing>
                <wp:inline distT="0" distB="0" distL="0" distR="0">
                  <wp:extent cx="334010" cy="138430"/>
                  <wp:effectExtent l="0" t="0" r="8890" b="1270"/>
                  <wp:docPr id="24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6.png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132" cy="13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64"/>
                <w:position w:val="-3"/>
                <w:sz w:val="20"/>
              </w:rPr>
              <w:t xml:space="preserve"> </w:t>
            </w:r>
            <w:r>
              <w:rPr>
                <w:rFonts w:ascii="宋体"/>
                <w:spacing w:val="64"/>
                <w:position w:val="-4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511810" cy="157480"/>
                      <wp:effectExtent l="0" t="0" r="8890" b="7620"/>
                      <wp:docPr id="43" name="组合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1810" cy="157480"/>
                                <a:chOff x="0" y="0"/>
                                <a:chExt cx="806" cy="2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" name="docshape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3"/>
                                  <a:ext cx="130" cy="2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" name="docshape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5" y="19"/>
                                  <a:ext cx="574" cy="2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2" name="docshape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3" y="0"/>
                                  <a:ext cx="132" cy="2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2.4pt;width:40.3pt;" coordsize="806,248" o:gfxdata="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oKYnq8cAAAAs&#10;AgAAGQAAAGRycy9fcmVscy9lMm9Eb2MueG1sLnJlbHO9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">
                      <o:lock v:ext="edit" aspectratio="f"/>
                      <v:shape id="docshape12" o:spid="_x0000_s1026" o:spt="75" type="#_x0000_t75" style="position:absolute;left:0;top:3;height:235;width:130;" filled="f" o:preferrelative="t" stroked="f" coordsize="21600,21600" o:gfxdata="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HgXTm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33" o:title=""/>
                        <o:lock v:ext="edit" aspectratio="t"/>
                      </v:shape>
                      <v:shape id="docshape13" o:spid="_x0000_s1026" o:spt="75" type="#_x0000_t75" style="position:absolute;left:115;top:19;height:225;width:574;" filled="f" o:preferrelative="t" stroked="f" coordsize="21600,21600" o:gfxdata="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su3E+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4" o:title=""/>
                        <o:lock v:ext="edit" aspectratio="t"/>
                      </v:shape>
                      <v:shape id="docshape14" o:spid="_x0000_s1026" o:spt="75" type="#_x0000_t75" style="position:absolute;left:673;top:0;height:248;width:132;" filled="f" o:preferrelative="t" stroked="f" coordsize="21600,21600" o:gfxdata="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j6vO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35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988" w:type="dxa"/>
          </w:tcPr>
          <w:p>
            <w:pPr>
              <w:pStyle w:val="9"/>
              <w:spacing w:before="2"/>
              <w:rPr>
                <w:rFonts w:ascii="宋体"/>
                <w:sz w:val="11"/>
              </w:rPr>
            </w:pPr>
          </w:p>
          <w:p>
            <w:pPr>
              <w:pStyle w:val="9"/>
              <w:spacing w:line="196" w:lineRule="exact"/>
              <w:ind w:left="417"/>
              <w:rPr>
                <w:rFonts w:ascii="宋体"/>
                <w:sz w:val="19"/>
              </w:rPr>
            </w:pPr>
            <w:r>
              <w:rPr>
                <w:rFonts w:ascii="宋体"/>
                <w:position w:val="-3"/>
                <w:sz w:val="19"/>
              </w:rPr>
              <w:drawing>
                <wp:inline distT="0" distB="0" distL="0" distR="0">
                  <wp:extent cx="92075" cy="124460"/>
                  <wp:effectExtent l="0" t="0" r="9525" b="2540"/>
                  <wp:docPr id="25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20.jpeg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15" cy="12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7" w:type="dxa"/>
          </w:tcPr>
          <w:p>
            <w:pPr>
              <w:pStyle w:val="9"/>
              <w:spacing w:before="11" w:after="1"/>
              <w:rPr>
                <w:rFonts w:ascii="宋体"/>
                <w:sz w:val="9"/>
              </w:rPr>
            </w:pPr>
          </w:p>
          <w:p>
            <w:pPr>
              <w:pStyle w:val="9"/>
              <w:spacing w:line="225" w:lineRule="exact"/>
              <w:ind w:left="79"/>
              <w:rPr>
                <w:rFonts w:ascii="宋体"/>
                <w:sz w:val="20"/>
              </w:rPr>
            </w:pPr>
            <w:r>
              <w:rPr>
                <w:rFonts w:ascii="宋体"/>
                <w:position w:val="-4"/>
                <w:sz w:val="20"/>
              </w:rPr>
              <w:drawing>
                <wp:inline distT="0" distB="0" distL="0" distR="0">
                  <wp:extent cx="384175" cy="142875"/>
                  <wp:effectExtent l="0" t="0" r="9525" b="9525"/>
                  <wp:docPr id="26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1.jpeg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11" cy="14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70" w:type="dxa"/>
          </w:tcPr>
          <w:p>
            <w:pPr>
              <w:pStyle w:val="9"/>
              <w:spacing w:before="10"/>
              <w:rPr>
                <w:rFonts w:ascii="宋体"/>
                <w:sz w:val="8"/>
              </w:rPr>
            </w:pPr>
          </w:p>
          <w:p>
            <w:pPr>
              <w:pStyle w:val="9"/>
              <w:spacing w:line="240" w:lineRule="exact"/>
              <w:ind w:left="79"/>
              <w:rPr>
                <w:rFonts w:ascii="宋体"/>
                <w:sz w:val="20"/>
              </w:rPr>
            </w:pPr>
            <w:r>
              <w:rPr>
                <w:rFonts w:ascii="宋体"/>
                <w:position w:val="-4"/>
                <w:sz w:val="20"/>
              </w:rPr>
              <mc:AlternateContent>
                <mc:Choice Requires="wpg">
                  <w:drawing>
                    <wp:inline distT="0" distB="0" distL="114300" distR="114300">
                      <wp:extent cx="339725" cy="153035"/>
                      <wp:effectExtent l="0" t="0" r="3175" b="12065"/>
                      <wp:docPr id="39" name="组合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9725" cy="153035"/>
                                <a:chOff x="0" y="0"/>
                                <a:chExt cx="535" cy="24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7" name="docshape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4"/>
                                  <a:ext cx="313" cy="2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" name="docshape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93" y="0"/>
                                  <a:ext cx="242" cy="2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12.05pt;width:26.75pt;" coordsize="535,241" o:gfxdata="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/pG6Um6jOaAMnTNaTU9W1axSFkbTpkiZichyyBs&#10;j862B0rjvCv/ACN3jA/9PsX/AKJWuv3VUkk7Exd0OopAc0VJRja/o91rNkkFrq11pjq+4y2xG4jB&#10;4+lc5/wgWs/9D1rf5iu9pDVxnKKsiXFM8h0Hwhqlz4h8RwR+LtWga3uY0eVCN0xMYOW9xnFdEPAW&#10;sgg/8J1rZwehI5q54VBHi7xfkYzexY/78rXYjpV1KkmyYxVhkKlIlUsWIABY9T70U+isTQKCM0UU&#10;AMESq7MAAW5JA60+iigAooooA//Z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">
                      <o:lock v:ext="edit" aspectratio="f"/>
                      <v:shape id="docshape16" o:spid="_x0000_s1026" o:spt="75" type="#_x0000_t75" style="position:absolute;left:0;top:14;height:222;width:313;" filled="f" o:preferrelative="t" stroked="f" coordsize="21600,21600" o:gfxdata="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HEIO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38" o:title=""/>
                        <o:lock v:ext="edit" aspectratio="t"/>
                      </v:shape>
                      <v:shape id="docshape17" o:spid="_x0000_s1026" o:spt="75" type="#_x0000_t75" style="position:absolute;left:293;top:0;height:241;width:242;" filled="f" o:preferrelative="t" stroked="f" coordsize="21600,21600" o:gfxdata="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9LcDAtAAAANsAAAAPAAAA&#10;AAAAAAEAIAAAACIAAABkcnMvZG93bnJldi54bWxQSwECFAAUAAAACACHTuJAMy8FnjsAAAA5AAAA&#10;EAAAAAAAAAABACAAAAADAQAAZHJzL3NoYXBleG1sLnhtbFBLBQYAAAAABgAGAFsBAACtAwAAAAA=&#10;">
                        <v:fill on="f" focussize="0,0"/>
                        <v:stroke on="f"/>
                        <v:imagedata r:id="rId39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7" w:hRule="atLeast"/>
        </w:trPr>
        <w:tc>
          <w:tcPr>
            <w:tcW w:w="988" w:type="dxa"/>
          </w:tcPr>
          <w:p>
            <w:pPr>
              <w:pStyle w:val="9"/>
              <w:spacing w:before="113"/>
              <w:ind w:left="6"/>
              <w:jc w:val="center"/>
              <w:rPr>
                <w:b/>
                <w:sz w:val="21"/>
              </w:rPr>
            </w:pPr>
            <w:r>
              <w:rPr>
                <w:b/>
                <w:color w:val="528135"/>
                <w:w w:val="99"/>
                <w:sz w:val="21"/>
              </w:rPr>
              <w:t>9</w:t>
            </w:r>
          </w:p>
        </w:tc>
        <w:tc>
          <w:tcPr>
            <w:tcW w:w="2117" w:type="dxa"/>
          </w:tcPr>
          <w:p>
            <w:pPr>
              <w:pStyle w:val="9"/>
              <w:spacing w:before="95"/>
              <w:ind w:left="107"/>
              <w:rPr>
                <w:b/>
                <w:sz w:val="24"/>
              </w:rPr>
            </w:pPr>
            <w:r>
              <w:rPr>
                <w:b/>
                <w:color w:val="528135"/>
                <w:spacing w:val="-2"/>
                <w:sz w:val="24"/>
              </w:rPr>
              <w:t>DA-</w:t>
            </w:r>
            <w:r>
              <w:rPr>
                <w:b/>
                <w:color w:val="528135"/>
                <w:spacing w:val="-4"/>
                <w:sz w:val="24"/>
              </w:rPr>
              <w:t>OUT0</w:t>
            </w:r>
          </w:p>
        </w:tc>
        <w:tc>
          <w:tcPr>
            <w:tcW w:w="2370" w:type="dxa"/>
          </w:tcPr>
          <w:p>
            <w:pPr>
              <w:pStyle w:val="9"/>
              <w:spacing w:before="81"/>
              <w:ind w:left="106"/>
              <w:rPr>
                <w:rFonts w:hint="eastAsia" w:ascii="宋体" w:eastAsia="宋体"/>
                <w:b/>
                <w:sz w:val="24"/>
              </w:rPr>
            </w:pPr>
            <w:r>
              <w:rPr>
                <w:b/>
                <w:color w:val="528135"/>
                <w:spacing w:val="-2"/>
                <w:sz w:val="24"/>
              </w:rPr>
              <w:t>VPS</w:t>
            </w:r>
            <w:r>
              <w:rPr>
                <w:rFonts w:hint="eastAsia" w:ascii="宋体" w:eastAsia="宋体"/>
                <w:b/>
                <w:color w:val="528135"/>
                <w:spacing w:val="-2"/>
                <w:sz w:val="24"/>
              </w:rPr>
              <w:t>（</w:t>
            </w:r>
            <w:r>
              <w:rPr>
                <w:b/>
                <w:color w:val="528135"/>
                <w:spacing w:val="-2"/>
                <w:sz w:val="24"/>
              </w:rPr>
              <w:t>Supply+</w:t>
            </w:r>
            <w:r>
              <w:rPr>
                <w:rFonts w:hint="eastAsia" w:ascii="宋体" w:eastAsia="宋体"/>
                <w:b/>
                <w:color w:val="528135"/>
                <w:spacing w:val="-2"/>
                <w:sz w:val="24"/>
              </w:rPr>
              <w:t>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8" w:hRule="atLeast"/>
        </w:trPr>
        <w:tc>
          <w:tcPr>
            <w:tcW w:w="988" w:type="dxa"/>
          </w:tcPr>
          <w:p>
            <w:pPr>
              <w:pStyle w:val="9"/>
              <w:spacing w:before="113"/>
              <w:ind w:left="266" w:right="255"/>
              <w:jc w:val="center"/>
              <w:rPr>
                <w:b/>
                <w:sz w:val="21"/>
              </w:rPr>
            </w:pPr>
            <w:r>
              <w:rPr>
                <w:b/>
                <w:color w:val="528135"/>
                <w:spacing w:val="-5"/>
                <w:sz w:val="21"/>
              </w:rPr>
              <w:t>10</w:t>
            </w:r>
          </w:p>
        </w:tc>
        <w:tc>
          <w:tcPr>
            <w:tcW w:w="2117" w:type="dxa"/>
          </w:tcPr>
          <w:p>
            <w:pPr>
              <w:pStyle w:val="9"/>
              <w:spacing w:before="97"/>
              <w:ind w:left="107"/>
              <w:rPr>
                <w:b/>
                <w:sz w:val="24"/>
              </w:rPr>
            </w:pPr>
            <w:r>
              <w:rPr>
                <w:b/>
                <w:color w:val="528135"/>
                <w:spacing w:val="-4"/>
                <w:sz w:val="24"/>
              </w:rPr>
              <w:t>AGND</w:t>
            </w:r>
          </w:p>
        </w:tc>
        <w:tc>
          <w:tcPr>
            <w:tcW w:w="2370" w:type="dxa"/>
          </w:tcPr>
          <w:p>
            <w:pPr>
              <w:pStyle w:val="9"/>
              <w:spacing w:before="97"/>
              <w:ind w:left="106"/>
              <w:rPr>
                <w:b/>
                <w:sz w:val="24"/>
              </w:rPr>
            </w:pPr>
            <w:r>
              <w:rPr>
                <w:b/>
                <w:color w:val="528135"/>
                <w:spacing w:val="-5"/>
                <w:sz w:val="24"/>
              </w:rPr>
              <w:t>GND</w:t>
            </w:r>
          </w:p>
        </w:tc>
      </w:tr>
    </w:tbl>
    <w:p>
      <w:pPr>
        <w:jc w:val="center"/>
        <w:rPr>
          <w:rFonts w:ascii="Times New Roman" w:hAnsi="Times New Roman" w:cs="Times New Roman" w:eastAsiaTheme="majorEastAsia"/>
        </w:rPr>
      </w:pPr>
    </w:p>
    <w:p>
      <w:pPr>
        <w:spacing w:line="360" w:lineRule="auto"/>
        <w:ind w:firstLine="420" w:firstLineChars="200"/>
        <w:rPr>
          <w:rFonts w:ascii="Times New Roman" w:hAnsi="Times New Roman" w:cs="Times New Roman" w:eastAsiaTheme="majorEastAsia"/>
        </w:rPr>
      </w:pPr>
    </w:p>
    <w:p>
      <w:pPr>
        <w:numPr>
          <w:ilvl w:val="0"/>
          <w:numId w:val="0"/>
        </w:numPr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三、直升机控制设计思路与方案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基于实验要求,对于直升机姿态(俯仰、平姿和仰姿)的控制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思路如下：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1. 建模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本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实验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中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,我们可以先将模型简化为只考虑俯仰、平姿和仰姿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，仅一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个转动自由度。忽略平动运动和部分非线性项,建立一个线性化模型。这样可以降低模型复杂度,有利于控制器设计。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2. 传感器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直升机模型使用了SS49E线性霍尔效应位置传感器来测量俯仰角、平姿角和仰姿角。这是合适的选择,因为霍尔传感器可以直接测量角度,且线性度好。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3. 控制器设计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采用PID控制器,对于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直升机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姿态需要设计一个PID控制环。PID控制算法简单,广泛应用于工业领域。P(比例)对跟踪性能影响最大,但不能消除稳态偏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差；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I(积分)环主要消除静差,但会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导致响应时间变大；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D(微分)环可以提高系统响应速度,但对高频噪声敏感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4. PID参数调节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PID参数的调节是控制系统设计的关键。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我们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根据系统响应特性对P/I/D分量进行试调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调节过程中需要注意系统的稳定性,避免出现持续震荡等现象。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 xml:space="preserve">5. 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编程实现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最后在LabVIEW环境下,将各子系统集成为完整的控制系统。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实现的主要功能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包括:实时读取传感器数据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执行PID控制算法,计算控制量输出给驱动器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；制作出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人机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交互</w:t>
      </w:r>
      <w:r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  <w:t>界面,显示系统状态、设置目标值和切换手动/自动模式</w:t>
      </w:r>
      <w:r>
        <w:rPr>
          <w:rFonts w:hint="eastAsia" w:ascii="Times New Roman" w:cs="Times New Roman" w:hAnsiTheme="majorEastAsia" w:eastAsiaTheme="majorEastAsia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cs="Times New Roman" w:hAnsiTheme="majorEastAsia" w:eastAsiaTheme="majorEastAsia"/>
          <w:sz w:val="24"/>
          <w:szCs w:val="24"/>
          <w:lang w:val="en-US" w:eastAsia="zh-CN"/>
        </w:rPr>
      </w:pPr>
    </w:p>
    <w:p>
      <w:pPr>
        <w:numPr>
          <w:ilvl w:val="0"/>
          <w:numId w:val="8"/>
        </w:numP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bookmarkStart w:id="0" w:name="OLE_LINK1"/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LabVIEW的实现过程中的关键步骤</w:t>
      </w:r>
      <w:bookmarkEnd w:id="0"/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我们首先使用LabVIEW自带的PID控制器，对直升机进行PID控制。其LabVIEW程序如图1所示。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4631690" cy="2527935"/>
            <wp:effectExtent l="0" t="0" r="3810" b="12065"/>
            <wp:docPr id="1" name="图片 1" descr="自带PID的程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自带PID的程序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 自带 LabVIEW程序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其LabVIEW 程序的关键步骤为：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1. 数据采集模块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使用 LabVIEW 的 DAQ 获取来自直升机位置传感器的模拟量输入；配置采集通道 AI0 和 AI1,对应直升机姿态的输入输出；设置采样率、采样模式等参数；使用 DAQ读取采样数据。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2. 数据处理模块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该模块对采集的原始数据进行处理,以获得直升机的当前姿态角度。使用公式节点将模拟量转换为实际角度值；设置期望的目标姿态角度；计算角度偏差作为 PID 控制器的输入。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3. PID 控制模块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该模块是系统的核心,使用 LabVIEW 内置的PID VI实现对直升机姿态的 PID 控制。该模块包括PID 控制模式选择；手动设置或自动调节 PID 参数；设置控制范围；PID VI 的输入连接到角度偏差,输出为控制量。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4. 控制量输出模块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该模块将 PID 控制器的输出转化为实际控制量,即电压信号,并输出给驱动直升机的电机。将 PID 输出转换为模拟量控制电压范围；使用模拟量写入 VI 将控制电压输出到 ELVIS 平台的 VPS 端口。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5. 显示与界面模块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该模块实现了人机交互界面,显示系统状态和控制参数。使用图表控件显示实时姿态角度和历史曲线；使用数字显示控件显示设定值和 PID 输出；使用控制按钮切换手动/自动模式,调节 PID 参数。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之后，我们自己手动制作PID控制器，对直升机进行PID控制。其LabVIEW程序如图2所示。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4485" cy="2972435"/>
            <wp:effectExtent l="0" t="0" r="5715" b="12065"/>
            <wp:docPr id="47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 descr="IMG_25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  手动制作LabVIEW程序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其LabVIEW 程序的关键步骤为：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1. 数据采集模块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该模块使用DAQ助手从直升机位置传感器获取模拟量输入数据。配置物理通道AI0和AI1,设置采样率、采样模式等参数,使用DAQ读取原始数据。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2. 数据处理模块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该模块将采集到的原始模拟量转换为实际角度值,并计算与目标值的偏差,作为PID控制器的输入。从控制界面获取目标角度设定值,计算实际角度与目标角度的偏差。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3. PID控制算法模块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这是程序的核心部分,手写实现了标准的PID控制算法。关键步骤包括: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使用积分器和微分器VI分别计算误差的积分和导数.，分别对误差、积分值和导数值进行增益调整(KP、KI、KD)，将三者累加,得到最终的PID控制输出。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4. 控制量输出模块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该模块将PID控制输出转化为实际的控制电压信号,输出给驱动电机。限幅器限制PID输出在合理范围内，将限制后的值转换为模拟控制电压通过模拟量写入输出控制电压到ELVIS平台。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5. 仿真模块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该模块包含了直升机的简化仿真模型,可用于算法验证和系统测试。将控制输出馈入直升机仿真模型，从模型获取仿真后的响应状态。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6. 显示与界面模块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该模块实现了图形化的人机交互界面。波形图显示实时角度、偏差和控制输出曲线，数字显示目标值、实际值和各PID参数，控制按钮和旋钮,设定目标值和调节PID参数。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9"/>
        </w:numP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不同 PID 参数下的直升机姿态控制</w:t>
      </w:r>
    </w:p>
    <w:p>
      <w:pPr>
        <w:numPr>
          <w:ilvl w:val="0"/>
          <w:numId w:val="0"/>
        </w:numPr>
        <w:spacing w:line="360" w:lineRule="auto"/>
        <w:ind w:firstLine="482" w:firstLineChars="200"/>
        <w:jc w:val="both"/>
        <w:rPr>
          <w:rFonts w:hint="eastAsia" w:ascii="Times New Roman" w:cs="Times New Roman" w:hAnsiTheme="majorEastAsia" w:eastAsiaTheme="majorEastAsia"/>
          <w:b/>
          <w:bCs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bCs/>
          <w:sz w:val="24"/>
          <w:highlight w:val="none"/>
          <w:lang w:val="en-US" w:eastAsia="zh-CN"/>
        </w:rPr>
        <w:t>使用LabVIEW自带的PID控制器，对直升机姿态进行PID控制的结果如图3-图13所示。</w:t>
      </w:r>
    </w:p>
    <w:p>
      <w:pPr>
        <w:numPr>
          <w:ilvl w:val="0"/>
          <w:numId w:val="0"/>
        </w:numPr>
        <w:spacing w:line="360" w:lineRule="auto"/>
        <w:ind w:firstLine="482" w:firstLineChars="200"/>
        <w:jc w:val="both"/>
        <w:rPr>
          <w:rFonts w:hint="default" w:ascii="Times New Roman" w:cs="Times New Roman" w:hAnsiTheme="majorEastAsia" w:eastAsiaTheme="majorEastAsia"/>
          <w:b/>
          <w:bCs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drawing>
          <wp:inline distT="0" distB="0" distL="114300" distR="114300">
            <wp:extent cx="2954020" cy="2605405"/>
            <wp:effectExtent l="0" t="0" r="5080" b="10795"/>
            <wp:docPr id="2" name="图片 2" descr="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图3  Kc=0.5，Ti=0.035，Td=0.004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drawing>
          <wp:inline distT="0" distB="0" distL="114300" distR="114300">
            <wp:extent cx="3033395" cy="2675890"/>
            <wp:effectExtent l="0" t="0" r="1905" b="3810"/>
            <wp:docPr id="3" name="图片 3" descr="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图4  Kc=0.5，Ti=0.035，Td=0.004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不同比例参数Kc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drawing>
          <wp:inline distT="0" distB="0" distL="114300" distR="114300">
            <wp:extent cx="2471420" cy="2179955"/>
            <wp:effectExtent l="0" t="0" r="5080" b="4445"/>
            <wp:docPr id="4" name="图片 4" descr="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图5  Kc=0.5，Ti=0.035，Td=0.004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drawing>
          <wp:inline distT="0" distB="0" distL="114300" distR="114300">
            <wp:extent cx="2406650" cy="2122805"/>
            <wp:effectExtent l="0" t="0" r="6350" b="10795"/>
            <wp:docPr id="6" name="图片 6" descr="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图6  Kc=1.5，Ti=0.035，Td=0.004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31085" cy="2056765"/>
            <wp:effectExtent l="0" t="0" r="5715" b="635"/>
            <wp:docPr id="12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205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图7  Kc=2.5，Ti=0.035，Td=0.004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不同积分参数Ti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drawing>
          <wp:inline distT="0" distB="0" distL="114300" distR="114300">
            <wp:extent cx="2579370" cy="2275205"/>
            <wp:effectExtent l="0" t="0" r="11430" b="10795"/>
            <wp:docPr id="7" name="图片 7" descr="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图8  Kc=1.5，Ti=0.015，Td=0.004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drawing>
          <wp:inline distT="0" distB="0" distL="114300" distR="114300">
            <wp:extent cx="2600960" cy="2294255"/>
            <wp:effectExtent l="0" t="0" r="2540" b="4445"/>
            <wp:docPr id="14" name="图片 14" descr="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图9  Kc=1.5，Ti=0.035，Td=0.004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drawing>
          <wp:inline distT="0" distB="0" distL="114300" distR="114300">
            <wp:extent cx="2517140" cy="2219960"/>
            <wp:effectExtent l="0" t="0" r="10160" b="2540"/>
            <wp:docPr id="11" name="图片 11" descr="图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71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图10  Kc=1.5，Ti=0.070，Td=0.004</w:t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不同微分参数Td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drawing>
          <wp:inline distT="0" distB="0" distL="114300" distR="114300">
            <wp:extent cx="2649220" cy="2337435"/>
            <wp:effectExtent l="0" t="0" r="5080" b="12065"/>
            <wp:docPr id="10" name="图片 10" descr="图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图11  Kc=1.5，Ti=0.035，Td=0.001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drawing>
          <wp:inline distT="0" distB="0" distL="114300" distR="114300">
            <wp:extent cx="2600960" cy="2294255"/>
            <wp:effectExtent l="0" t="0" r="2540" b="4445"/>
            <wp:docPr id="13" name="图片 13" descr="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图12  Kc=1.5，Ti=0.035，Td=0.004</w:t>
      </w:r>
    </w:p>
    <w:p>
      <w:pPr>
        <w:numPr>
          <w:ilvl w:val="0"/>
          <w:numId w:val="0"/>
        </w:numPr>
        <w:ind w:leftChars="0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drawing>
          <wp:inline distT="0" distB="0" distL="114300" distR="114300">
            <wp:extent cx="2553970" cy="2252345"/>
            <wp:effectExtent l="0" t="0" r="11430" b="8255"/>
            <wp:docPr id="9" name="图片 9" descr="图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图13  Kc=1.5，Ti=0.035，Td=0.020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手动设置电压，对直升机进行姿态控制的情况如图14-图26所示。</w:t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70910" cy="2526665"/>
            <wp:effectExtent l="0" t="0" r="8890" b="635"/>
            <wp:docPr id="5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8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091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图14 俯姿至仰姿</w:t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15360" cy="1918970"/>
            <wp:effectExtent l="0" t="0" r="2540" b="11430"/>
            <wp:docPr id="5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9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5360" cy="191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图15 仰姿至俯姿</w:t>
      </w:r>
    </w:p>
    <w:p>
      <w:pPr>
        <w:numPr>
          <w:ilvl w:val="0"/>
          <w:numId w:val="0"/>
        </w:numPr>
        <w:spacing w:line="360" w:lineRule="auto"/>
        <w:ind w:firstLine="482" w:firstLineChars="200"/>
        <w:jc w:val="both"/>
        <w:rPr>
          <w:rFonts w:hint="default" w:ascii="Times New Roman" w:cs="Times New Roman" w:hAnsiTheme="majorEastAsia" w:eastAsiaTheme="majorEastAsia"/>
          <w:b/>
          <w:bCs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bCs/>
          <w:sz w:val="24"/>
          <w:highlight w:val="none"/>
          <w:lang w:val="en-US" w:eastAsia="zh-CN"/>
        </w:rPr>
        <w:t>手动编写PID控制器，对直升机姿态进行PID控制的结果如图16-图13所示。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50820" cy="2148840"/>
            <wp:effectExtent l="0" t="0" r="5080" b="10160"/>
            <wp:docPr id="53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5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148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图16  Kp=10，Ki=0.05，Kd=0.004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6620" cy="2684780"/>
            <wp:effectExtent l="0" t="0" r="5080" b="7620"/>
            <wp:docPr id="54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6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图17  Kp=10，Ki=0.05，Kd=0.004</w:t>
      </w:r>
    </w:p>
    <w:p>
      <w:pPr>
        <w:numPr>
          <w:ilvl w:val="0"/>
          <w:numId w:val="10"/>
        </w:numPr>
        <w:ind w:left="0" w:leftChars="0" w:firstLine="0" w:firstLineChars="0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不同比例参数Kc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13150" cy="2329180"/>
            <wp:effectExtent l="0" t="0" r="6350" b="7620"/>
            <wp:docPr id="1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32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图18  Kp=10，Ki=0.05，Kd=0.004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75050" cy="1951355"/>
            <wp:effectExtent l="0" t="0" r="6350" b="4445"/>
            <wp:docPr id="1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95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图19  Kp=5，Ki=0.05，Kd=0.004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03525" cy="2190115"/>
            <wp:effectExtent l="0" t="0" r="3175" b="6985"/>
            <wp:docPr id="46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9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190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图20  Kp=15，Ki=0.05，Kd=0.004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不同积分参数Ki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39440" cy="2024380"/>
            <wp:effectExtent l="0" t="0" r="10160" b="7620"/>
            <wp:docPr id="45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图21  Kp=10，Ki=0.05，Kd=0.004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1150" cy="2226945"/>
            <wp:effectExtent l="0" t="0" r="6350" b="8255"/>
            <wp:docPr id="4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图22  Kp=10，Ki=0.1，Kd=0.004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02330" cy="2657475"/>
            <wp:effectExtent l="0" t="0" r="1270" b="9525"/>
            <wp:docPr id="4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0233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图23  Kp=10，Ki=0.01，Kd=0.004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10"/>
        </w:numPr>
        <w:ind w:left="0" w:leftChars="0" w:firstLine="0" w:firstLineChars="0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不同微分参数Kd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69235" cy="1785620"/>
            <wp:effectExtent l="0" t="0" r="12065" b="5080"/>
            <wp:docPr id="5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9235" cy="178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图24  Kp=10，Ki=0.05，Kd=0.004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43530" cy="2221230"/>
            <wp:effectExtent l="0" t="0" r="1270" b="1270"/>
            <wp:docPr id="52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4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b/>
          <w:sz w:val="28"/>
          <w:szCs w:val="28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图25  Kp=10，Ki=0.05，Kd=0.01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13355" cy="2119630"/>
            <wp:effectExtent l="0" t="0" r="4445" b="1270"/>
            <wp:docPr id="51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3355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图26  Kp=10，Ki=0.05，Kd=0.001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依次设置Kp，Ki，Kd的动态效果如图27-图29所示：</w:t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629535" cy="2054225"/>
            <wp:effectExtent l="0" t="0" r="12065" b="3175"/>
            <wp:docPr id="6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 descr="IMG_25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2953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图27  Kp=10，Ki=0，Kd=0</w:t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17495" cy="2200910"/>
            <wp:effectExtent l="0" t="0" r="1905" b="8890"/>
            <wp:docPr id="6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图28  Kp=10，Ki=0.05，Kd=0</w:t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67355" cy="2318385"/>
            <wp:effectExtent l="0" t="0" r="4445" b="5715"/>
            <wp:docPr id="6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2318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图29  Kp=10，Ki=0.05，Kd=0.004</w:t>
      </w:r>
    </w:p>
    <w:p>
      <w:pPr>
        <w:numPr>
          <w:ilvl w:val="0"/>
          <w:numId w:val="0"/>
        </w:numPr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手动设置电压，对直升机进行姿态控制的情况如图30-图31所示。</w:t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78555" cy="2007870"/>
            <wp:effectExtent l="0" t="0" r="4445" b="11430"/>
            <wp:docPr id="6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 descr="IMG_25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2007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图30 俯姿至仰姿</w:t>
      </w:r>
    </w:p>
    <w:p>
      <w:pPr>
        <w:numPr>
          <w:ilvl w:val="0"/>
          <w:numId w:val="0"/>
        </w:numPr>
        <w:spacing w:line="360" w:lineRule="auto"/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702050" cy="2021205"/>
            <wp:effectExtent l="0" t="0" r="6350" b="10795"/>
            <wp:docPr id="6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 descr="IMG_25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202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图31 仰姿至俯姿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Times New Roman" w:cs="Times New Roman" w:hAnsiTheme="majorEastAsia" w:eastAsiaTheme="majorEastAsia"/>
          <w:sz w:val="24"/>
          <w:highlight w:val="yellow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六、PID数据与系统控制性能的影响</w:t>
      </w: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1. Kp - 比例增益(Proportional Gain)</w:t>
      </w:r>
    </w:p>
    <w:p>
      <w:pPr>
        <w:spacing w:line="360" w:lineRule="auto"/>
        <w:ind w:firstLine="480" w:firstLineChars="200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Kp过小会导致系统响应缓慢,跟踪效果差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 xml:space="preserve">, 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Kp过大会引起系统振荡,甚至失稳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 xml:space="preserve">, 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适当增大Kp可提高系统响应速度和跟踪性能,但需控制在一个合理范围内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。</w:t>
      </w: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2. Ki - 积分增益(Integral Gain)</w:t>
      </w:r>
    </w:p>
    <w:p>
      <w:pPr>
        <w:spacing w:line="360" w:lineRule="auto"/>
        <w:ind w:firstLine="480" w:firstLineChars="200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Ki过小会导致系统存在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稳态误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差,无法精确控制姿态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Ki过大会引入积分饱和,降低系统动态响应性能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适当增大Ki可消除稳态偏差,改善稳态精度,但不能过度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。</w:t>
      </w: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 xml:space="preserve">3. Kd - 微分增益(Derivative Gain)  </w:t>
      </w:r>
    </w:p>
    <w:p>
      <w:pPr>
        <w:spacing w:line="360" w:lineRule="auto"/>
        <w:ind w:firstLine="480" w:firstLineChars="200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Kd过大会放大高频噪声,导致输出剧烈波动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Kd过小会使系统对扰动的反应迟钝,抗扰性能差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适当增大Kd可提高系统的抗扰能力和早熟特性,但也需控制在合理范围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。</w:t>
      </w: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4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. Kc - 控制器增益(Proportional Gain)</w:t>
      </w:r>
    </w:p>
    <w:p>
      <w:pPr>
        <w:spacing w:line="360" w:lineRule="auto"/>
        <w:ind w:firstLine="480" w:firstLineChars="200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Kc过小会导致系统响应缓慢,跟踪效果差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Kc过大会引起系统振荡,甚至失稳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适当增大Kc可提高系统响应速度和跟踪性能,但需控制在一个合理范围内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。</w:t>
      </w: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5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 xml:space="preserve">. Ti - 积分时间(Integral Time)  </w:t>
      </w:r>
    </w:p>
    <w:p>
      <w:pPr>
        <w:spacing w:line="360" w:lineRule="auto"/>
        <w:ind w:firstLine="480" w:firstLineChars="200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Ti过大,相当于Ki(积分增益)较小,会导致系统存在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稳态误差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无法精确控制姿态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Ti过小,相当于Ki较大,动态响应会变慢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。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适当减小Ti(增大Ki)可消除稳态偏差,改善稳态精度,但不能过度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。</w:t>
      </w: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6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. Td - 微分时间(Derivative Time)</w:t>
      </w:r>
    </w:p>
    <w:p>
      <w:pPr>
        <w:spacing w:line="360" w:lineRule="auto"/>
        <w:ind w:firstLine="480" w:firstLineChars="200"/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</w:pP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Td过大,相当于Kd(微分增益)较大,会放大高频噪声,导致输出剧烈波动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Td过小,相当于Kd较小,系统对扰动的反应迟钝,抗扰性能差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，</w:t>
      </w:r>
      <w:r>
        <w:rPr>
          <w:rFonts w:hint="default" w:ascii="Times New Roman" w:cs="Times New Roman" w:hAnsiTheme="majorEastAsia" w:eastAsiaTheme="majorEastAsia"/>
          <w:sz w:val="24"/>
          <w:highlight w:val="none"/>
          <w:lang w:val="en-US" w:eastAsia="zh-CN"/>
        </w:rPr>
        <w:t>适当增大Td可提高系统的抗扰能力和早熟特性,但也需控制在合理范围</w:t>
      </w:r>
      <w:r>
        <w:rPr>
          <w:rFonts w:hint="eastAsia" w:ascii="Times New Roman" w:cs="Times New Roman" w:hAnsiTheme="majorEastAsia" w:eastAsiaTheme="majorEastAsia"/>
          <w:sz w:val="24"/>
          <w:highlight w:val="none"/>
          <w:lang w:val="en-US" w:eastAsia="zh-CN"/>
        </w:rPr>
        <w:t>。</w:t>
      </w: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yellow"/>
          <w:lang w:val="en-US" w:eastAsia="zh-CN"/>
        </w:rPr>
      </w:pP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yellow"/>
          <w:lang w:val="en-US" w:eastAsia="zh-CN"/>
        </w:rPr>
      </w:pP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yellow"/>
          <w:lang w:val="en-US" w:eastAsia="zh-CN"/>
        </w:rPr>
      </w:pP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yellow"/>
          <w:lang w:val="en-US" w:eastAsia="zh-CN"/>
        </w:rPr>
      </w:pP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yellow"/>
          <w:lang w:val="en-US" w:eastAsia="zh-CN"/>
        </w:rPr>
      </w:pPr>
    </w:p>
    <w:p>
      <w:pPr>
        <w:spacing w:line="360" w:lineRule="auto"/>
        <w:rPr>
          <w:rFonts w:hint="default" w:ascii="Times New Roman" w:cs="Times New Roman" w:hAnsiTheme="majorEastAsia" w:eastAsiaTheme="majorEastAsia"/>
          <w:sz w:val="24"/>
          <w:highlight w:val="yellow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七、说明调试中的出现的问题与解决方法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  <w:t>1. 控制器参数问题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  <w:t>问题: PID参数设置不当,导致系统响应慢、振荡或不收敛。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  <w:t>解决方法: 根据实际系统特性,合理选择PID的值。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  <w:t>2. 输出限制问题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  <w:t>问题:系统输出超出电机或驱动器的可控范围。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  <w:t>解决方法: 在PID VI中设置较大的输出限制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  <w:t>3. 振荡和噪声问题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r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  <w:t xml:space="preserve">问题:系统响应存在振荡和高频噪声。  </w:t>
      </w:r>
    </w:p>
    <w:p>
      <w:pPr>
        <w:widowControl w:val="0"/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  <w:bookmarkStart w:id="1" w:name="_GoBack"/>
      <w:bookmarkEnd w:id="1"/>
      <w:r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  <w:t>解决方法:降低微分系数,提高系统阻尼；插入低通滤波器抑制高频噪声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="Times New Roman" w:cs="Times New Roman" w:hAnsiTheme="majorEastAsia" w:eastAsiaTheme="majorEastAsia"/>
          <w:sz w:val="24"/>
          <w:szCs w:val="24"/>
          <w:highlight w:val="no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Times New Roman" w:hAnsi="Times New Roman" w:cs="Times New Roman" w:eastAsiaTheme="majorEastAsia"/>
        </w:rPr>
      </w:pPr>
      <w:r>
        <w:rPr>
          <w:rFonts w:hint="eastAsia" w:ascii="Times New Roman" w:cs="Times New Roman" w:hAnsiTheme="majorEastAsia" w:eastAsiaTheme="majorEastAsia"/>
          <w:b/>
          <w:sz w:val="28"/>
          <w:szCs w:val="28"/>
          <w:lang w:val="en-US" w:eastAsia="zh-CN"/>
        </w:rPr>
        <w:t>八、实验总结</w:t>
      </w:r>
    </w:p>
    <w:p>
      <w:pPr>
        <w:ind w:firstLine="480" w:firstLineChars="200"/>
        <w:rPr>
          <w:rFonts w:hint="eastAsia" w:ascii="Times New Roman" w:hAnsi="Times New Roman" w:cs="Times New Roman" w:eastAsiaTheme="majorEastAsia"/>
          <w:sz w:val="24"/>
          <w:szCs w:val="24"/>
        </w:rPr>
      </w:pPr>
      <w:r>
        <w:rPr>
          <w:rFonts w:hint="eastAsia" w:ascii="Times New Roman" w:hAnsi="Times New Roman" w:cs="Times New Roman" w:eastAsiaTheme="majorEastAsia"/>
          <w:sz w:val="24"/>
          <w:szCs w:val="24"/>
          <w:lang w:val="en-US" w:eastAsia="zh-CN"/>
        </w:rPr>
        <w:t>本</w:t>
      </w:r>
      <w:r>
        <w:rPr>
          <w:rFonts w:hint="eastAsia" w:ascii="Times New Roman" w:hAnsi="Times New Roman" w:cs="Times New Roman" w:eastAsiaTheme="majorEastAsia"/>
          <w:sz w:val="24"/>
          <w:szCs w:val="24"/>
        </w:rPr>
        <w:t>实验</w:t>
      </w:r>
      <w:r>
        <w:rPr>
          <w:rFonts w:hint="eastAsia" w:ascii="Times New Roman" w:hAnsi="Times New Roman" w:cs="Times New Roman" w:eastAsiaTheme="majorEastAsia"/>
          <w:sz w:val="24"/>
          <w:szCs w:val="24"/>
          <w:lang w:val="en-US" w:eastAsia="zh-CN"/>
        </w:rPr>
        <w:t>旨在</w:t>
      </w:r>
      <w:r>
        <w:rPr>
          <w:rFonts w:hint="eastAsia" w:ascii="Times New Roman" w:hAnsi="Times New Roman" w:cs="Times New Roman" w:eastAsiaTheme="majorEastAsia"/>
          <w:sz w:val="24"/>
          <w:szCs w:val="24"/>
        </w:rPr>
        <w:t>了解直升机结构和飞行原理,熟悉PID控制算法及参数对系统性能的影响,掌握LabVIEW图形化编程。实验使用了NI ElvisII实验平台、直升机模拟系统以及LabVIE</w:t>
      </w:r>
      <w:r>
        <w:rPr>
          <w:rFonts w:hint="eastAsia" w:ascii="Times New Roman" w:hAnsi="Times New Roman" w:cs="Times New Roman" w:eastAsiaTheme="majorEastAsia"/>
          <w:sz w:val="24"/>
          <w:szCs w:val="24"/>
          <w:lang w:val="en-US" w:eastAsia="zh-CN"/>
        </w:rPr>
        <w:t>W</w:t>
      </w:r>
      <w:r>
        <w:rPr>
          <w:rFonts w:hint="eastAsia" w:ascii="Times New Roman" w:hAnsi="Times New Roman" w:cs="Times New Roman" w:eastAsiaTheme="majorEastAsia"/>
          <w:sz w:val="24"/>
          <w:szCs w:val="24"/>
        </w:rPr>
        <w:t>软件。直升机使用SS49E线性霍尔效应传感器测量姿态角度。对于直升机姿态控制,采用了PID控制算法。首先利用LabVIEW自带的PID控制器进行控制,后又手动编写了PID控制算法进行控制。实验重点是调节PID参数(Kp、Ki、Kd</w:t>
      </w:r>
      <w:r>
        <w:rPr>
          <w:rFonts w:hint="eastAsia" w:ascii="Times New Roman" w:hAnsi="Times New Roman" w:cs="Times New Roman" w:eastAsiaTheme="majorEastAsia"/>
          <w:sz w:val="24"/>
          <w:szCs w:val="24"/>
          <w:lang w:val="en-US" w:eastAsia="zh-CN"/>
        </w:rPr>
        <w:t>以及</w:t>
      </w:r>
      <w:r>
        <w:rPr>
          <w:rFonts w:hint="eastAsia" w:ascii="Times New Roman" w:hAnsi="Times New Roman" w:cs="Times New Roman" w:eastAsiaTheme="majorEastAsia"/>
          <w:sz w:val="24"/>
          <w:szCs w:val="24"/>
        </w:rPr>
        <w:t>Kc、Ti、Td),观察对系统响应的影响。增大Kp</w:t>
      </w:r>
      <w:r>
        <w:rPr>
          <w:rFonts w:hint="eastAsia" w:ascii="Times New Roman" w:hAnsi="Times New Roman" w:cs="Times New Roman" w:eastAsiaTheme="majorEastAsia"/>
          <w:sz w:val="24"/>
          <w:szCs w:val="24"/>
          <w:lang w:eastAsia="zh-CN"/>
        </w:rPr>
        <w:t>（</w:t>
      </w:r>
      <w:r>
        <w:rPr>
          <w:rFonts w:hint="eastAsia" w:ascii="Times New Roman" w:hAnsi="Times New Roman" w:cs="Times New Roman" w:eastAsiaTheme="majorEastAsia"/>
          <w:sz w:val="24"/>
          <w:szCs w:val="24"/>
          <w:lang w:val="en-US" w:eastAsia="zh-CN"/>
        </w:rPr>
        <w:t>Kc</w:t>
      </w:r>
      <w:r>
        <w:rPr>
          <w:rFonts w:hint="eastAsia" w:ascii="Times New Roman" w:hAnsi="Times New Roman" w:cs="Times New Roman" w:eastAsiaTheme="majorEastAsia"/>
          <w:sz w:val="24"/>
          <w:szCs w:val="24"/>
          <w:lang w:eastAsia="zh-CN"/>
        </w:rPr>
        <w:t>）</w:t>
      </w:r>
      <w:r>
        <w:rPr>
          <w:rFonts w:hint="eastAsia" w:ascii="Times New Roman" w:hAnsi="Times New Roman" w:cs="Times New Roman" w:eastAsiaTheme="majorEastAsia"/>
          <w:sz w:val="24"/>
          <w:szCs w:val="24"/>
        </w:rPr>
        <w:t>可提高响应速度但可能引入振荡;增大Ki/减小Ti可消除静差但响应变慢;增大Kd适度可提高抗扰性能。通过在LabVIEW中设计人机交互界面,可实时显示系统状态、设置目标值和切换手动/自动模式等,方便进行控制和调参。实验过程中分析了不同PID参数对直升机姿态控制系统响应的影响,对PID控制算法及其调参方法有了更深入的理解。</w:t>
      </w:r>
    </w:p>
    <w:p>
      <w:pPr>
        <w:ind w:firstLine="480" w:firstLineChars="200"/>
        <w:rPr>
          <w:rFonts w:ascii="Times New Roman" w:hAnsi="Times New Roman" w:cs="Times New Roman" w:eastAsiaTheme="majorEastAsia"/>
          <w:sz w:val="24"/>
          <w:szCs w:val="24"/>
        </w:rPr>
      </w:pPr>
      <w:r>
        <w:rPr>
          <w:rFonts w:hint="eastAsia" w:ascii="Times New Roman" w:hAnsi="Times New Roman" w:cs="Times New Roman" w:eastAsiaTheme="majorEastAsia"/>
          <w:sz w:val="24"/>
          <w:szCs w:val="24"/>
          <w:lang w:val="en-US" w:eastAsia="zh-CN"/>
        </w:rPr>
        <w:t>综上所述</w:t>
      </w:r>
      <w:r>
        <w:rPr>
          <w:rFonts w:hint="eastAsia" w:ascii="Times New Roman" w:hAnsi="Times New Roman" w:cs="Times New Roman" w:eastAsiaTheme="majorEastAsia"/>
          <w:sz w:val="24"/>
          <w:szCs w:val="24"/>
        </w:rPr>
        <w:t>,本实验通过对直升机模拟系统的PID控制,加深了对PID算法原理及调参策略的掌握,培养了运用LabVIEW进行系统设计的能力。</w:t>
      </w:r>
    </w:p>
    <w:p>
      <w:pPr>
        <w:rPr>
          <w:rFonts w:ascii="Times New Roman" w:hAnsi="Times New Roman" w:cs="Times New Roman" w:eastAsiaTheme="majorEastAsia"/>
          <w:sz w:val="24"/>
          <w:szCs w:val="24"/>
        </w:rPr>
      </w:pPr>
    </w:p>
    <w:p/>
    <w:sectPr>
      <w:pgSz w:w="11906" w:h="16838"/>
      <w:pgMar w:top="1440" w:right="186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599C4D"/>
    <w:multiLevelType w:val="singleLevel"/>
    <w:tmpl w:val="87599C4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8DD8F8C"/>
    <w:multiLevelType w:val="singleLevel"/>
    <w:tmpl w:val="A8DD8F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F205925"/>
    <w:multiLevelType w:val="multilevel"/>
    <w:tmpl w:val="BF205925"/>
    <w:lvl w:ilvl="0" w:tentative="0">
      <w:start w:val="0"/>
      <w:numFmt w:val="bullet"/>
      <w:lvlText w:val=""/>
      <w:lvlJc w:val="left"/>
      <w:pPr>
        <w:ind w:left="1003" w:hanging="37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4"/>
        <w:szCs w:val="24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898" w:hanging="370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97" w:hanging="370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695" w:hanging="370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594" w:hanging="370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493" w:hanging="370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391" w:hanging="370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290" w:hanging="370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188" w:hanging="370"/>
      </w:pPr>
      <w:rPr>
        <w:rFonts w:hint="default"/>
        <w:lang w:val="en-US" w:eastAsia="zh-CN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953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2"/>
        <w:szCs w:val="22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862" w:hanging="36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65" w:hanging="36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570" w:hanging="36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473" w:hanging="36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375" w:hanging="36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278" w:hanging="36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180" w:hanging="361"/>
      </w:pPr>
      <w:rPr>
        <w:rFonts w:hint="default"/>
        <w:lang w:val="en-US" w:eastAsia="zh-CN" w:bidi="ar-SA"/>
      </w:rPr>
    </w:lvl>
  </w:abstractNum>
  <w:abstractNum w:abstractNumId="4">
    <w:nsid w:val="FA926833"/>
    <w:multiLevelType w:val="singleLevel"/>
    <w:tmpl w:val="FA92683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FD126B5"/>
    <w:multiLevelType w:val="singleLevel"/>
    <w:tmpl w:val="FFD126B5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953" w:hanging="361"/>
        <w:jc w:val="left"/>
      </w:pPr>
      <w:rPr>
        <w:rFonts w:hint="default" w:ascii="宋体" w:hAnsi="宋体" w:eastAsia="宋体" w:cs="宋体"/>
        <w:b w:val="0"/>
        <w:bCs w:val="0"/>
        <w:i w:val="0"/>
        <w:iCs w:val="0"/>
        <w:w w:val="100"/>
        <w:sz w:val="22"/>
        <w:szCs w:val="22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862" w:hanging="36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65" w:hanging="36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667" w:hanging="36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570" w:hanging="36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473" w:hanging="36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375" w:hanging="36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278" w:hanging="36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180" w:hanging="361"/>
      </w:pPr>
      <w:rPr>
        <w:rFonts w:hint="default"/>
        <w:lang w:val="en-US" w:eastAsia="zh-CN" w:bidi="ar-SA"/>
      </w:rPr>
    </w:lvl>
  </w:abstractNum>
  <w:abstractNum w:abstractNumId="7">
    <w:nsid w:val="59ADCABA"/>
    <w:multiLevelType w:val="multilevel"/>
    <w:tmpl w:val="59ADCABA"/>
    <w:lvl w:ilvl="0" w:tentative="0">
      <w:start w:val="1"/>
      <w:numFmt w:val="decimal"/>
      <w:lvlText w:val="%1）"/>
      <w:lvlJc w:val="left"/>
      <w:pPr>
        <w:ind w:left="944" w:hanging="36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99"/>
        <w:sz w:val="22"/>
        <w:szCs w:val="22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1844" w:hanging="361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2749" w:hanging="361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3653" w:hanging="361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4558" w:hanging="361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5463" w:hanging="361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6367" w:hanging="361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7272" w:hanging="361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8176" w:hanging="361"/>
      </w:pPr>
      <w:rPr>
        <w:rFonts w:hint="default"/>
        <w:lang w:val="en-US" w:eastAsia="zh-CN" w:bidi="ar-SA"/>
      </w:rPr>
    </w:lvl>
  </w:abstractNum>
  <w:abstractNum w:abstractNumId="8">
    <w:nsid w:val="75211C10"/>
    <w:multiLevelType w:val="singleLevel"/>
    <w:tmpl w:val="75211C10"/>
    <w:lvl w:ilvl="0" w:tentative="0">
      <w:start w:val="5"/>
      <w:numFmt w:val="chineseCounting"/>
      <w:suff w:val="space"/>
      <w:lvlText w:val="%1."/>
      <w:lvlJc w:val="left"/>
      <w:rPr>
        <w:rFonts w:hint="eastAsia"/>
      </w:rPr>
    </w:lvl>
  </w:abstractNum>
  <w:abstractNum w:abstractNumId="9">
    <w:nsid w:val="7BFA74DC"/>
    <w:multiLevelType w:val="singleLevel"/>
    <w:tmpl w:val="7BFA74DC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2"/>
  </w:num>
  <w:num w:numId="8">
    <w:abstractNumId w:val="4"/>
  </w:num>
  <w:num w:numId="9">
    <w:abstractNumId w:val="8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QzNzI3ODYxZGU5ZmExN2U4ZTQ2ZWZjMTViYzEzOTQifQ=="/>
  </w:docVars>
  <w:rsids>
    <w:rsidRoot w:val="729037AA"/>
    <w:rsid w:val="004F4C7E"/>
    <w:rsid w:val="01883B30"/>
    <w:rsid w:val="02070786"/>
    <w:rsid w:val="059241E8"/>
    <w:rsid w:val="05FB5E05"/>
    <w:rsid w:val="08972A31"/>
    <w:rsid w:val="09011D0F"/>
    <w:rsid w:val="09F93DAC"/>
    <w:rsid w:val="0E0C355A"/>
    <w:rsid w:val="0F01772A"/>
    <w:rsid w:val="0FB31E5E"/>
    <w:rsid w:val="13651CF4"/>
    <w:rsid w:val="13C91FE9"/>
    <w:rsid w:val="13DF5603"/>
    <w:rsid w:val="15245D38"/>
    <w:rsid w:val="15442DF3"/>
    <w:rsid w:val="15E35B15"/>
    <w:rsid w:val="185A642F"/>
    <w:rsid w:val="186C142F"/>
    <w:rsid w:val="189342A4"/>
    <w:rsid w:val="1A3C44FD"/>
    <w:rsid w:val="1B1D5E2D"/>
    <w:rsid w:val="1B7131D6"/>
    <w:rsid w:val="1D127758"/>
    <w:rsid w:val="1D1E53EE"/>
    <w:rsid w:val="21893052"/>
    <w:rsid w:val="21CF416D"/>
    <w:rsid w:val="23425CA2"/>
    <w:rsid w:val="238B52C3"/>
    <w:rsid w:val="24E0567E"/>
    <w:rsid w:val="271C004E"/>
    <w:rsid w:val="2B543392"/>
    <w:rsid w:val="2CD05FD9"/>
    <w:rsid w:val="2FFD70E5"/>
    <w:rsid w:val="30B30DDC"/>
    <w:rsid w:val="315216B2"/>
    <w:rsid w:val="31BC4163"/>
    <w:rsid w:val="33136C1F"/>
    <w:rsid w:val="33327245"/>
    <w:rsid w:val="33631954"/>
    <w:rsid w:val="36391D81"/>
    <w:rsid w:val="366F35D9"/>
    <w:rsid w:val="370D5533"/>
    <w:rsid w:val="378557A7"/>
    <w:rsid w:val="38233460"/>
    <w:rsid w:val="38606463"/>
    <w:rsid w:val="39FD0947"/>
    <w:rsid w:val="3A695377"/>
    <w:rsid w:val="3C2C468E"/>
    <w:rsid w:val="3CE21C24"/>
    <w:rsid w:val="3CEF24BF"/>
    <w:rsid w:val="3D2F0AF9"/>
    <w:rsid w:val="3F6D1CF4"/>
    <w:rsid w:val="41CB6863"/>
    <w:rsid w:val="420F2CA7"/>
    <w:rsid w:val="427C0C6D"/>
    <w:rsid w:val="4466063F"/>
    <w:rsid w:val="4534588A"/>
    <w:rsid w:val="46345E62"/>
    <w:rsid w:val="49D722FD"/>
    <w:rsid w:val="4A805944"/>
    <w:rsid w:val="4A8835F7"/>
    <w:rsid w:val="4C8915F7"/>
    <w:rsid w:val="4ED11A10"/>
    <w:rsid w:val="4EE07EA5"/>
    <w:rsid w:val="4FD96448"/>
    <w:rsid w:val="51886B92"/>
    <w:rsid w:val="52F73361"/>
    <w:rsid w:val="534327B1"/>
    <w:rsid w:val="534B31D2"/>
    <w:rsid w:val="534F27A6"/>
    <w:rsid w:val="57C63306"/>
    <w:rsid w:val="5B8F6EDB"/>
    <w:rsid w:val="5C362294"/>
    <w:rsid w:val="5D373386"/>
    <w:rsid w:val="5E7423B8"/>
    <w:rsid w:val="5F4F0E5B"/>
    <w:rsid w:val="607D4225"/>
    <w:rsid w:val="624C1682"/>
    <w:rsid w:val="62D73786"/>
    <w:rsid w:val="63DE27AE"/>
    <w:rsid w:val="64D21BE7"/>
    <w:rsid w:val="64F2596B"/>
    <w:rsid w:val="669051F0"/>
    <w:rsid w:val="67F0485E"/>
    <w:rsid w:val="68110D66"/>
    <w:rsid w:val="68570D81"/>
    <w:rsid w:val="691D6097"/>
    <w:rsid w:val="6F697017"/>
    <w:rsid w:val="70A408DB"/>
    <w:rsid w:val="70C25205"/>
    <w:rsid w:val="70D35A5C"/>
    <w:rsid w:val="70FB5E78"/>
    <w:rsid w:val="7128150C"/>
    <w:rsid w:val="71AA4959"/>
    <w:rsid w:val="720D49AF"/>
    <w:rsid w:val="729037AA"/>
    <w:rsid w:val="72D60AF4"/>
    <w:rsid w:val="74832F17"/>
    <w:rsid w:val="7581743D"/>
    <w:rsid w:val="75DB7BB6"/>
    <w:rsid w:val="76810F33"/>
    <w:rsid w:val="76CA3623"/>
    <w:rsid w:val="78E512D1"/>
    <w:rsid w:val="794E03FE"/>
    <w:rsid w:val="7984574E"/>
    <w:rsid w:val="79955265"/>
    <w:rsid w:val="7AFA4486"/>
    <w:rsid w:val="7D96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1"/>
    <w:pPr>
      <w:spacing w:before="1"/>
      <w:ind w:left="944" w:hanging="362"/>
      <w:outlineLvl w:val="2"/>
    </w:pPr>
    <w:rPr>
      <w:rFonts w:ascii="宋体" w:hAnsi="宋体" w:eastAsia="宋体" w:cs="宋体"/>
      <w:b/>
      <w:bCs/>
      <w:sz w:val="24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spacing w:before="160"/>
      <w:ind w:left="952"/>
    </w:pPr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8">
    <w:name w:val="List Paragraph"/>
    <w:basedOn w:val="1"/>
    <w:qFormat/>
    <w:uiPriority w:val="1"/>
    <w:pPr>
      <w:spacing w:before="161"/>
      <w:ind w:left="952" w:hanging="370"/>
    </w:pPr>
    <w:rPr>
      <w:rFonts w:ascii="宋体" w:hAnsi="宋体" w:eastAsia="宋体" w:cs="宋体"/>
      <w:lang w:val="en-US" w:eastAsia="zh-CN" w:bidi="ar-SA"/>
    </w:rPr>
  </w:style>
  <w:style w:type="paragraph" w:customStyle="1" w:styleId="9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zh-CN" w:bidi="ar-SA"/>
    </w:rPr>
  </w:style>
  <w:style w:type="character" w:customStyle="1" w:styleId="10">
    <w:name w:val="fontstyle11"/>
    <w:qFormat/>
    <w:uiPriority w:val="0"/>
    <w:rPr>
      <w:rFonts w:ascii="宋体" w:hAnsi="宋体" w:eastAsia="宋体" w:cs="宋体"/>
      <w:color w:val="000000"/>
      <w:sz w:val="24"/>
      <w:szCs w:val="24"/>
    </w:rPr>
  </w:style>
  <w:style w:type="character" w:customStyle="1" w:styleId="11">
    <w:name w:val="fontstyle01"/>
    <w:qFormat/>
    <w:uiPriority w:val="0"/>
    <w:rPr>
      <w:rFonts w:ascii="TimesNewRomanPSMT" w:hAnsi="TimesNewRomanPSMT" w:eastAsia="TimesNewRomanPSMT" w:cs="TimesNewRomanPSMT"/>
      <w:color w:val="000000"/>
      <w:sz w:val="24"/>
      <w:szCs w:val="24"/>
    </w:rPr>
  </w:style>
  <w:style w:type="paragraph" w:customStyle="1" w:styleId="12">
    <w:name w:val="MTDisplayEquation"/>
    <w:basedOn w:val="1"/>
    <w:next w:val="1"/>
    <w:qFormat/>
    <w:uiPriority w:val="0"/>
    <w:pPr>
      <w:widowControl/>
      <w:tabs>
        <w:tab w:val="center" w:pos="4160"/>
        <w:tab w:val="right" w:pos="8300"/>
      </w:tabs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image" Target="media/image2.wmf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oleObject" Target="embeddings/oleObject1.bin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image" Target="media/image1.png"/><Relationship Id="rId39" Type="http://schemas.openxmlformats.org/officeDocument/2006/relationships/image" Target="media/image30.jpeg"/><Relationship Id="rId38" Type="http://schemas.openxmlformats.org/officeDocument/2006/relationships/image" Target="media/image29.jpeg"/><Relationship Id="rId37" Type="http://schemas.openxmlformats.org/officeDocument/2006/relationships/image" Target="media/image28.jpeg"/><Relationship Id="rId36" Type="http://schemas.openxmlformats.org/officeDocument/2006/relationships/image" Target="media/image27.jpeg"/><Relationship Id="rId35" Type="http://schemas.openxmlformats.org/officeDocument/2006/relationships/image" Target="media/image26.jpeg"/><Relationship Id="rId34" Type="http://schemas.openxmlformats.org/officeDocument/2006/relationships/image" Target="media/image25.jpeg"/><Relationship Id="rId33" Type="http://schemas.openxmlformats.org/officeDocument/2006/relationships/image" Target="media/image24.jpeg"/><Relationship Id="rId32" Type="http://schemas.openxmlformats.org/officeDocument/2006/relationships/image" Target="media/image23.png"/><Relationship Id="rId31" Type="http://schemas.openxmlformats.org/officeDocument/2006/relationships/image" Target="media/image22.jpeg"/><Relationship Id="rId30" Type="http://schemas.openxmlformats.org/officeDocument/2006/relationships/image" Target="media/image21.jpeg"/><Relationship Id="rId3" Type="http://schemas.openxmlformats.org/officeDocument/2006/relationships/theme" Target="theme/theme1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pn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" Type="http://schemas.openxmlformats.org/officeDocument/2006/relationships/image" Target="media/image8.jpeg"/><Relationship Id="rId16" Type="http://schemas.openxmlformats.org/officeDocument/2006/relationships/image" Target="media/image7.wmf"/><Relationship Id="rId15" Type="http://schemas.openxmlformats.org/officeDocument/2006/relationships/oleObject" Target="embeddings/oleObject6.bin"/><Relationship Id="rId14" Type="http://schemas.openxmlformats.org/officeDocument/2006/relationships/image" Target="media/image6.wmf"/><Relationship Id="rId13" Type="http://schemas.openxmlformats.org/officeDocument/2006/relationships/oleObject" Target="embeddings/oleObject5.bin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1139</Words>
  <Characters>1404</Characters>
  <Lines>0</Lines>
  <Paragraphs>0</Paragraphs>
  <TotalTime>6</TotalTime>
  <ScaleCrop>false</ScaleCrop>
  <LinksUpToDate>false</LinksUpToDate>
  <CharactersWithSpaces>1466</CharactersWithSpaces>
  <Application>WPS Office_11.1.0.14650_F1E327BC-269C-435d-A152-05C5408002CA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2023-03-14T09:20:00Z</dcterms:created>
  <dc:creator>pc</dc:creator>
  <cp:lastModifiedBy>pc</cp:lastModifiedBy>
  <dcterms:modified xsi:type="dcterms:W3CDTF">2024-04-13T03:37:57Z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2052-11.1.0.14650</vt:lpwstr>
  </property>
  <property fmtid="{D5CDD505-2E9C-101B-9397-08002B2CF9AE}" pid="3" name="ICV">
    <vt:lpwstr>5F35BA9E5BB54379A451028B86F24B70</vt:lpwstr>
  </property>
</Properties>
</file>